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938A">
      <w:pPr>
        <w:jc w:val="center"/>
        <w:rPr>
          <w:rFonts w:hint="default"/>
          <w:b/>
          <w:bCs/>
          <w:sz w:val="32"/>
          <w:szCs w:val="32"/>
          <w:lang w:val="en-IN"/>
        </w:rPr>
      </w:pPr>
      <w:r>
        <w:rPr>
          <w:rFonts w:hint="default" w:ascii="Times New Roman" w:hAnsi="Times New Roman" w:eastAsia="Google Sans" w:cs="Times New Roman"/>
          <w:b/>
          <w:bCs/>
          <w:color w:val="1F1F1F"/>
          <w:rtl w:val="0"/>
        </w:rPr>
        <w:t xml:space="preserve">     </w:t>
      </w:r>
      <w:bookmarkStart w:id="0" w:name="_GoBack"/>
      <w:bookmarkEnd w:id="0"/>
      <w:r>
        <w:rPr>
          <w:rFonts w:hint="default" w:ascii="Times New Roman" w:hAnsi="Times New Roman" w:eastAsia="Google Sans" w:cs="Times New Roman"/>
          <w:b/>
          <w:bCs/>
          <w:color w:val="1F1F1F"/>
          <w:rtl w:val="0"/>
        </w:rPr>
        <w:t xml:space="preserve">    </w:t>
      </w:r>
      <w:r>
        <w:rPr>
          <w:rFonts w:hint="default"/>
          <w:b/>
          <w:bCs/>
          <w:sz w:val="32"/>
          <w:szCs w:val="32"/>
          <w:lang w:val="en-IN"/>
        </w:rPr>
        <w:t>AI ASSISTED CODING</w:t>
      </w:r>
    </w:p>
    <w:p w14:paraId="2442C942">
      <w:pPr>
        <w:rPr>
          <w:rFonts w:hint="default"/>
          <w:b/>
          <w:bCs/>
          <w:sz w:val="32"/>
          <w:szCs w:val="32"/>
          <w:lang w:val="en-US"/>
        </w:rPr>
      </w:pPr>
      <w:r>
        <w:rPr>
          <w:rFonts w:hint="default"/>
          <w:b/>
          <w:bCs/>
          <w:sz w:val="32"/>
          <w:szCs w:val="32"/>
          <w:lang w:val="en-IN"/>
        </w:rPr>
        <w:t>LAB 1</w:t>
      </w:r>
      <w:r>
        <w:rPr>
          <w:rFonts w:hint="default"/>
          <w:b/>
          <w:bCs/>
          <w:sz w:val="32"/>
          <w:szCs w:val="32"/>
          <w:lang w:val="en-US"/>
        </w:rPr>
        <w:t>7</w:t>
      </w:r>
      <w:r>
        <w:rPr>
          <w:rFonts w:hint="default"/>
          <w:b/>
          <w:bCs/>
          <w:sz w:val="32"/>
          <w:szCs w:val="32"/>
          <w:lang w:val="en-IN"/>
        </w:rPr>
        <w:t>.</w:t>
      </w:r>
      <w:r>
        <w:rPr>
          <w:rFonts w:hint="default"/>
          <w:b/>
          <w:bCs/>
          <w:sz w:val="32"/>
          <w:szCs w:val="32"/>
          <w:lang w:val="en-US"/>
        </w:rPr>
        <w:t>2</w:t>
      </w:r>
    </w:p>
    <w:p w14:paraId="36FABA89">
      <w:pPr>
        <w:rPr>
          <w:rFonts w:hint="default"/>
          <w:b/>
          <w:bCs/>
          <w:sz w:val="32"/>
          <w:szCs w:val="32"/>
          <w:lang w:val="en-IN"/>
        </w:rPr>
      </w:pPr>
      <w:r>
        <w:rPr>
          <w:rFonts w:hint="default"/>
          <w:b/>
          <w:bCs/>
          <w:sz w:val="32"/>
          <w:szCs w:val="32"/>
          <w:lang w:val="en-IN"/>
        </w:rPr>
        <w:t>NAME: MEGHA AKANKSHA</w:t>
      </w:r>
    </w:p>
    <w:p w14:paraId="31979DB6">
      <w:pPr>
        <w:rPr>
          <w:rFonts w:hint="default"/>
          <w:b/>
          <w:bCs/>
          <w:sz w:val="32"/>
          <w:szCs w:val="32"/>
          <w:lang w:val="en-IN"/>
        </w:rPr>
      </w:pPr>
      <w:r>
        <w:rPr>
          <w:rFonts w:hint="default"/>
          <w:b/>
          <w:bCs/>
          <w:sz w:val="32"/>
          <w:szCs w:val="32"/>
          <w:lang w:val="en-IN"/>
        </w:rPr>
        <w:t>HT NO: 2303A52058</w:t>
      </w:r>
    </w:p>
    <w:p w14:paraId="69559EBE">
      <w:pPr>
        <w:rPr>
          <w:rFonts w:hint="default"/>
          <w:b/>
          <w:bCs/>
          <w:sz w:val="32"/>
          <w:szCs w:val="32"/>
          <w:lang w:val="en-IN"/>
        </w:rPr>
      </w:pPr>
      <w:r>
        <w:rPr>
          <w:rFonts w:hint="default"/>
          <w:b/>
          <w:bCs/>
          <w:sz w:val="32"/>
          <w:szCs w:val="32"/>
          <w:lang w:val="en-IN"/>
        </w:rPr>
        <w:t>BATCH 39</w:t>
      </w:r>
    </w:p>
    <w:p w14:paraId="0E94EE8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b/>
          <w:bCs/>
          <w:color w:val="1F1F1F"/>
          <w:sz w:val="26"/>
          <w:szCs w:val="26"/>
        </w:rPr>
      </w:pP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1: Student Academic Data Cleaning</w:t>
      </w:r>
    </w:p>
    <w:p w14:paraId="0000000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Description</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AI assistance to generate a Python script that cleans and prepares a student academic dataset for analysis.</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Instructions:</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Handle missing values in marks, attendance, and department.</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Remove duplicate student records based on student ID.</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Standardize text fields such as department names.</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Encode categorical variables like gender and department.</w:t>
      </w:r>
    </w:p>
    <w:p w14:paraId="0000000A">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Used</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script using pandas to clean a student academic dataset ('students.csv'). Handle missing values in 'marks', 'attendance' (using median/mean), and 'department' (using mode). Remove duplicate rows based on 'student_id'. Standardize the 'department' column by stripping whitespaces and converting to uppercase. Finally, use Label Encoding to encode the 'gender' and 'department' categorical variables."</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Python Code</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pandas as pd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sklearn.preprocessing import LabelEncoder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1. Load the dataset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data = pd.read_csv("students.csv")</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Using simulated data for demonstration purposes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 = pd.DataFrame({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'student_id': [101, 102, 103, 101, 104, 105],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'gender': ['Male', 'Female', 'Female', 'Male', 'Male', 'Female'],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'department': [' cse ', 'ECE', None, ' cse ', 'MECH', 'ece'],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'marks': [85, 90, None, 85, 75, 88],</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'attendance': [90, None, 85, 90, 80, 95]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 Original Data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print(data.head())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2. Remove duplicate records based on student ID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 = data.drop_duplicates(subset=['student_id'])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3. Handle missing values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Fill numerical missing values with median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data['marks'] = data['marks'].fillna(data['marks'].median())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data['attendance'] = data['attendance'].fillna(data['attendance'].median())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Fill categorical missing values with mode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data['department'] = data['department'].fillna(data['department'].mode()[0])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4. Standardize text fields (department names)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Remove leading/trailing spaces and convert to uppercase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data['department'] = data['department'].str.strip().str.upper()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5. Encode categorical variables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le_gender = LabelEncoder()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le_dept = LabelEncoder()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data['gender_encoded'] = le_gender.fit_transform(data['gender'])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data['department_encoded'] = le_dept.fit_transform(data['department'])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Drop original categorical columns if desired (optional)</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data = data.drop(['gender', 'department'], axis=1)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print("\n--- Cleaned and Encoded Data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print(data.head())</w:t>
      </w:r>
      <w:r>
        <w:rPr>
          <w:rFonts w:hint="default" w:ascii="Times New Roman" w:hAnsi="Times New Roman" w:eastAsia="Google Sans" w:cs="Times New Roman"/>
          <w:color w:val="1F1F1F"/>
          <w:rtl w:val="0"/>
        </w:rPr>
        <w:br w:type="textWrapping"/>
      </w:r>
    </w:p>
    <w:p w14:paraId="0000000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Output</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Original Data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student_id  gender department  marks  attendance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0         101    Male      cse     85.0        90.0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1         102  Female        ECE   90.0         NaN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2         103  Female       None    NaN        85.0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3         101    Male      cse     85.0        90.0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4         104    Male       MECH   75.0        80.0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Cleaned and Encoded Data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student_id  gender department  marks  attendance  gender_encoded  department_encoded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0         101    Male        CSE   85.0        90.0               1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1         102  Female        ECE   90.0        87.5               0                   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2         103  Female        CSE   86.5        85.0               0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4         104    Male       MECH   75.0        80.0               1                   2</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5         105  Female        ECE   88.0        95.0               0                   1</w:t>
      </w:r>
      <w:r>
        <w:rPr>
          <w:rFonts w:hint="default" w:ascii="Times New Roman" w:hAnsi="Times New Roman" w:eastAsia="Google Sans" w:cs="Times New Roman"/>
          <w:color w:val="1F1F1F"/>
          <w:rtl w:val="0"/>
        </w:rPr>
        <w:br w:type="textWrapping"/>
      </w:r>
    </w:p>
    <w:p w14:paraId="00000010">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2: Financial Transaction Data Preprocessing</w:t>
      </w:r>
    </w:p>
    <w:p w14:paraId="0000001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Description</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Preprocess financial transaction data using AI-generated Python code.</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Instructions:</w:t>
      </w:r>
    </w:p>
    <w:p w14:paraId="00000014">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Convert transaction date columns to datetime format.</w:t>
      </w:r>
    </w:p>
    <w:p w14:paraId="00000015">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Create derived features such as transaction month and year.</w:t>
      </w:r>
    </w:p>
    <w:p w14:paraId="0000001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Normalize the transaction amount column.</w:t>
      </w:r>
    </w:p>
    <w:p w14:paraId="00000017">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Identify and handle extreme transaction values.</w:t>
      </w:r>
    </w:p>
    <w:p w14:paraId="00000018">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Used</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script using pandas and sklearn to preprocess a financial transactions dataset. Convert 'transaction_date' to datetime format, and extract 'month' and 'year' into separate columns. Handle outliers in 'transaction_amount' using the Interquartile Range (IQR) method. Finally, normalize the 'transaction_amount' column using MinMaxScaler."</w:t>
      </w:r>
    </w:p>
    <w:p w14:paraId="0000001A">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Python Code</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pandas as pd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sklearn.preprocessing import MinMaxScaler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numpy as np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1. Load the dataset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transactions = pd.read_csv("transactions.csv")</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Simulated data</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transactions = pd.DataFrame({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'transaction_id': [1, 2, 3, 4, 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'transaction_date': ['2023-01-15', '2023-02-20', '2023-03-05', '2023-04-12', '2023-05-25'],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'transaction_amount': [150.0, 200.5, 9999.0, 50.0, 175.2] # 9999 is an outlier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 Original Data Info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transactions.info()</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2. Convert transaction date to datetime format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transactions['transaction_date'] = pd.to_datetime(transactions['transaction_date'])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3. Create derived features (month and year)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transactions['transaction_month'] = transactions['transaction_date'].dt.month</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transactions['transaction_year'] = transactions['transaction_date'].dt.year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4. Identify and handle extreme transaction values (Outliers using IQR)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Q1 = transactions['transaction_amount'].quantile(0.25)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Q3 = transactions['transaction_amount'].quantile(0.75)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IQR = Q3 - Q1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lower_bound = Q1 - 1.5 * IQR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upper_bound = Q3 + 1.5 * IQR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Capping the outliers to the upper and lower bounds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transactions['transaction_amount'] = np.where(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transactions['transaction_amount'] &gt; upper_bound, upper_bound,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np.where(transactions['transaction_amount'] &lt; lower_bound, lower_bound, transactions['transaction_amount'])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5. Normalize the transaction amount column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scaler = MinMaxScaler()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transactions['transaction_amount_normalized'] = scaler.fit_transform(transactions[['transaction_amount']])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print("\n--- Processed Dataset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print(transactions)</w:t>
      </w:r>
      <w:r>
        <w:rPr>
          <w:rFonts w:hint="default" w:ascii="Times New Roman" w:hAnsi="Times New Roman" w:eastAsia="Google Sans" w:cs="Times New Roman"/>
          <w:color w:val="1F1F1F"/>
          <w:rtl w:val="0"/>
        </w:rPr>
        <w:br w:type="textWrapping"/>
      </w:r>
    </w:p>
    <w:p w14:paraId="0000001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Output</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Original Data Info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&lt;class 'pandas.core.frame.DataFrame'&gt;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RangeIndex: 5 entries, 0 to 4</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 columns (total 3 columns):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Column              Non-Null Count  Dtype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  -----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0   transaction_id      5 non-null      int64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1   transaction_date    5 non-null      object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2   transaction_amount  5 non-null      float64</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dtypes: float64(1), int64(1), object(1)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memory usage: 248.0+ bytes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Processed Dataset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transaction_id transaction_date  transaction_amount  transaction_month  transaction_year  transaction_amount_normalized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0               1       2023-01-15             150.000                  1              2023                       0.442229</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1               2       2023-02-20             200.500                  2              2023                       0.665561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2               3       2023-03-05             276.125                  3              2023                       1.000000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3               4       2023-04-12              50.000                  4              2023                       0.000000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4               5       2023-05-25             175.200                  5              2023                       0.553697</w:t>
      </w:r>
      <w:r>
        <w:rPr>
          <w:rFonts w:hint="default" w:ascii="Times New Roman" w:hAnsi="Times New Roman" w:eastAsia="Google Sans" w:cs="Times New Roman"/>
          <w:color w:val="1F1F1F"/>
          <w:rtl w:val="0"/>
        </w:rPr>
        <w:br w:type="textWrapping"/>
      </w:r>
    </w:p>
    <w:p w14:paraId="0000001E">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3: Environmental Sensor Data Preparation</w:t>
      </w:r>
    </w:p>
    <w:p w14:paraId="0000001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Description</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Clean and preprocess environmental sensor data using AI-assisted scripts.</w:t>
      </w:r>
    </w:p>
    <w:p w14:paraId="00000021">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Instructions:</w:t>
      </w:r>
    </w:p>
    <w:p w14:paraId="00000022">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Handle missing values in temperature, humidity, and air_quality_index.</w:t>
      </w:r>
    </w:p>
    <w:p w14:paraId="00000023">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Scale numerical features using standard scaling.</w:t>
      </w:r>
    </w:p>
    <w:p w14:paraId="00000024">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Encode categorical fields such as sensor_status.</w:t>
      </w:r>
    </w:p>
    <w:p w14:paraId="00000025">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Split the dataset into training and testing subsets.</w:t>
      </w:r>
    </w:p>
    <w:p w14:paraId="00000026">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Used</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script using pandas and sklearn for environmental sensor data preparation. Fill missing values in 'temperature', 'humidity', and 'air_quality_index' using the mean. Scale these numerical features using StandardScaler. Encode the 'sensor_status' column using LabelEncoder. Finally, split the dataset into training and testing sets (80/20 split)."</w:t>
      </w:r>
    </w:p>
    <w:p w14:paraId="00000028">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Python Code</w:t>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pandas as pd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sklearn.model_selection import train_test_split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sklearn.preprocessing import StandardScaler, LabelEncoder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1. Load the dataset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data = pd.read_csv("sensor_data.csv")</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Simulated data</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 = pd.DataFrame({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'temperature': [22.5, np.nan, 25.1, 19.8, 24.0, 23.5],</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'humidity': [45, 50, np.nan, 55, 48, 42],</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'air_quality_index': [30, 45, 50, np.nan, 35, 40],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'sensor_status': ['Active', 'Inactive', 'Active', 'Active', 'Maintenance', 'Active']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2. Handle missing values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num_cols = ['temperature', 'humidity', 'air_quality_index']</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for col in num_cols: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data[col] = data[col].fillna(data[col].mean())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3. Encode categorical fields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le = LabelEncoder()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data['sensor_status_encoded'] = le.fit_transform(data['sensor_status'])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4. Scale numerical features using standard scaling</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scaler = StandardScaler()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data[num_cols] = scaler.fit_transform(data[num_cols])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5. Split the dataset into training and testing subsets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X = data[['temperature', 'humidity', 'air_quality_index', 'sensor_status_encoded']]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y = data['sensor_status_encoded'] # Assuming status is the target for demonstration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X_train, X_test, y_train, y_test = train_test_split(X, y, test_size=0.2, random_state=42)</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 Preprocessed Training Features (X_train)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print(X_train)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print(f"\nTraining set shape: {X_train.shape}, Testing set shape: {X_test.shape}")</w:t>
      </w:r>
      <w:r>
        <w:rPr>
          <w:rFonts w:hint="default" w:ascii="Times New Roman" w:hAnsi="Times New Roman" w:eastAsia="Google Sans" w:cs="Times New Roman"/>
          <w:color w:val="1F1F1F"/>
          <w:rtl w:val="0"/>
        </w:rPr>
        <w:br w:type="textWrapping"/>
      </w:r>
    </w:p>
    <w:p w14:paraId="0000002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Output</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Preprocessed Training Features (X_train)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temperature  humidity  air_quality_index  sensor_status_encoded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5     0.301385 -1.503437          0.000000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2     1.192534  0.000000          1.511858                      0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4     0.579868 -0.000000         -0.755929                      2</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3    -1.787948  1.754010          0.000000                      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Training set shape: (4, 4), Testing set shape: (2, 4)</w:t>
      </w:r>
      <w:r>
        <w:rPr>
          <w:rFonts w:hint="default" w:ascii="Times New Roman" w:hAnsi="Times New Roman" w:eastAsia="Google Sans" w:cs="Times New Roman"/>
          <w:color w:val="1F1F1F"/>
          <w:rtl w:val="0"/>
        </w:rPr>
        <w:br w:type="textWrapping"/>
      </w:r>
    </w:p>
    <w:p w14:paraId="0000002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4: Real-Time Application: Smart City Traffic Data Cleaning</w:t>
      </w:r>
    </w:p>
    <w:p w14:paraId="0000002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Description</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A smart city system collects traffic data from multiple sensors, resulting in noisy and inconsistent records.</w:t>
      </w:r>
    </w:p>
    <w:p w14:paraId="0000002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Requirements:</w:t>
      </w:r>
    </w:p>
    <w:p w14:paraId="0000003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Standardize road and location names.</w:t>
      </w:r>
    </w:p>
    <w:p w14:paraId="0000003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Fill missing traffic density values using appropriate statistical methods.</w:t>
      </w:r>
    </w:p>
    <w:p w14:paraId="0000003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Remove duplicate sensor readings.</w:t>
      </w:r>
    </w:p>
    <w:p w14:paraId="00000033">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Normalize speed and vehicle count metrics.</w:t>
      </w:r>
    </w:p>
    <w:p w14:paraId="00000034">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Generate a brief summary comparing dataset quality before and after cleaning.</w:t>
      </w:r>
    </w:p>
    <w:p w14:paraId="00000035">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Used</w:t>
      </w:r>
    </w:p>
    <w:p w14:paraId="0000003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script to clean smart city traffic data. Standardize 'road_name' and 'location' by making them lowercase and stripping whitespace. Fill missing 'traffic_density' values with the median. Remove duplicate rows. Normalize 'speed' and 'vehicle_count' using MinMaxScaler. Print a data quality summary showing row counts and missing values before and after cleaning."</w:t>
      </w:r>
    </w:p>
    <w:p w14:paraId="00000037">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Python Code</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pandas as pd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sklearn.preprocessing import MinMaxScaler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1. Load data</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traffic = pd.read_csv("traffic_data.csv")</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traffic = pd.DataFrame({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'sensor_id': [1, 2, 1, 3, 4],</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'road_name': [' Main St ', 'broadway', ' Main St ', 'ELM ST', 'broadway'],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'location': ['North', ' South ', 'North', 'East', 'South'],</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'traffic_density': [75.5, np.nan, 75.5, 40.2, 88.0],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'speed': [45, 30, 45, 55, np.nan],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'vehicle_count': [120, 85, 120, 60, 200]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 Before Cleaning Summary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initial_rows = len(traffic)</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initial_missing = traffic.isnull().sum().sum()</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2. Standardize road and location names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traffic['road_name'] = traffic['road_name'].str.lower().str.strip()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traffic['location'] = traffic['location'].str.lower().str.strip()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3. Remove duplicate sensor readings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traffic = traffic.drop_duplicates()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4. Fill missing traffic density and speed values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traffic['traffic_density'] = traffic['traffic_density'].fillna(traffic['traffic_density'].median())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traffic['speed'] = traffic['speed'].fillna(traffic['speed'].median())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5. Normalize speed and vehicle count metrics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scaler = MinMaxScaler()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traffic[['speed_norm', 'vehicle_count_norm']] = scaler.fit_transform(traffic[['speed', 'vehicle_count']])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traffic = traffic.drop(['speed', 'vehicle_count'], axis=1)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 After Cleaning Summary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final_rows = len(traffic)</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final_missing = traffic.isnull().sum().sum()</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 Data Quality Summary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print(f"Before Cleaning: {initial_rows} rows, {initial_missing} missing values.")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print(f"After Cleaning : {final_rows} rows, {final_missing} missing values.")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print("\n--- Cleaned Traffic Data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print(traffic)</w:t>
      </w:r>
      <w:r>
        <w:rPr>
          <w:rFonts w:hint="default" w:ascii="Times New Roman" w:hAnsi="Times New Roman" w:eastAsia="Google Sans" w:cs="Times New Roman"/>
          <w:color w:val="1F1F1F"/>
          <w:rtl w:val="0"/>
        </w:rPr>
        <w:br w:type="textWrapping"/>
      </w:r>
    </w:p>
    <w:p w14:paraId="0000003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Output</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Data Quality Summary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Before Cleaning: 5 rows, 2 missing values.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After Cleaning : 4 rows, 0 missing values.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Cleaned Traffic Data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sensor_id road_name location  traffic_density  speed_norm  vehicle_count_norm</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0          1   main st    north            75.50         0.6            0.428571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1          2  broadway    south            75.50         0.0            0.178571</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3          3    elm st     east            40.20         1.0            0.000000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4          4  broadway    south            88.00         0.6            1.000000</w:t>
      </w:r>
      <w:r>
        <w:rPr>
          <w:rFonts w:hint="default" w:ascii="Times New Roman" w:hAnsi="Times New Roman" w:eastAsia="Google Sans" w:cs="Times New Roman"/>
          <w:color w:val="1F1F1F"/>
          <w:rtl w:val="0"/>
        </w:rPr>
        <w:br w:type="textWrapping"/>
      </w:r>
    </w:p>
    <w:p w14:paraId="0000003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5: Social Media Text Data Cleaning and Feature Extraction</w:t>
      </w:r>
    </w:p>
    <w:p w14:paraId="0000003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Task Description</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Use AI-assisted Python scripting to clean and preprocess social media text data for sentiment analysis.</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b/>
          <w:bCs/>
          <w:color w:val="1F1F1F"/>
        </w:rPr>
      </w:pPr>
      <w:r>
        <w:rPr>
          <w:rFonts w:hint="default" w:ascii="Times New Roman" w:hAnsi="Times New Roman" w:eastAsia="Google Sans" w:cs="Times New Roman"/>
          <w:b/>
          <w:bCs/>
          <w:color w:val="1F1F1F"/>
          <w:rtl w:val="0"/>
        </w:rPr>
        <w:t>Instructions:</w:t>
      </w:r>
    </w:p>
    <w:p w14:paraId="0000003F">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Remove duplicate posts and null text entries.</w:t>
      </w:r>
    </w:p>
    <w:p w14:paraId="00000040">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Clean text by removing URLs, special characters, and extra spaces.</w:t>
      </w:r>
    </w:p>
    <w:p w14:paraId="00000041">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Convert text to lowercase and perform basic tokenization.</w:t>
      </w:r>
    </w:p>
    <w:p w14:paraId="00000042">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Remove stopwords and perform stemming or lemmatization.</w:t>
      </w:r>
    </w:p>
    <w:p w14:paraId="00000043">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Times New Roman" w:hAnsi="Times New Roman" w:cs="Times New Roman"/>
        </w:rPr>
      </w:pPr>
      <w:r>
        <w:rPr>
          <w:rFonts w:hint="default" w:ascii="Times New Roman" w:hAnsi="Times New Roman" w:eastAsia="Google Sans" w:cs="Times New Roman"/>
          <w:color w:val="1F1F1F"/>
          <w:rtl w:val="0"/>
        </w:rPr>
        <w:t>Generate basic text features such as word count and sentiment score.</w:t>
      </w:r>
    </w:p>
    <w:p w14:paraId="00000044">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Prompt Used</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"Write a Python script using pandas, re, nltk, and textblob to clean social media posts. Drop duplicates and null values. Clean the 'text' column by removing URLs, special characters, and extra spaces. Convert the text to lowercase, tokenize it, remove stopwords, and apply WordNetLemmatizer. Finally, extract features like 'word_count' and a 'sentiment_score' using TextBlob."</w:t>
      </w:r>
    </w:p>
    <w:p w14:paraId="00000046">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Python Code</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import pandas as pd</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re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import nltk</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nltk.corpus import stopwords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nltk.stem import WordNetLemmatizer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nltk.tokenize import word_tokenize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from textblob import TextBlob</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Download required NLTK data (uncomment if running for the first time)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nltk.download('punkt')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nltk.download('stopwords')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nltk.download('wordnet')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1. Load data</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posts = pd.read_csv("social_media_posts.csv")</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posts = pd.DataFrame({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'post_id': [1, 2, 3, 1, 4],</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'text':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 love the new update! 😊 Check it out at [http://link.com](http://link.com)",</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"Terrible experience... my app keeps crashing. #angry",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None,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"I love the new update! 😊 Check it out at [http://link.com](http://link.com)", # Duplicate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Data cleaning is SO much FUN!!!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2. Remove duplicate posts and null text entries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posts = posts.dropna(subset=['text'])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posts = posts.drop_duplicates(subset=['text'])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Initialize Lemmatizer and Stopwords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lemmatizer = WordNetLemmatizer()</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stop_words = set(stopwords.words('english'))</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def clean_text(text):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Remove URLs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text = re.sub(r'http\S+|www\S+|https\S+', '', text, flags=re.MULTILINE)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Remove special characters and numbers (keep only letters)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text = re.sub(r'[^a-zA-Z\s]', '', text)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Convert to lowercase and remove extra spaces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text = text.lower().strip()</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text = re.sub(r'\s+', ' ', text)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Tokenization</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tokens = word_tokenize(text)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 Remove stopwords and Lemmatize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cleaned_tokens = [lemmatizer.lemmatize(word) for word in tokens if word not in stop_words]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return " ".join(cleaned_tokens)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Apply text cleaning</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posts['cleaned_text'] = posts['text'].apply(clean_text)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3. Generate basic text features</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Word Count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posts['word_count'] = posts['cleaned_text'].apply(lambda x: len(x.split()))</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Sentiment Score (-1.0 to 1.0)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posts['sentiment_score'] = posts['cleaned_text'].apply(lambda x: TextBlob(x).sentiment.polarity)</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 Final Cleaned Data &amp; Features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print(posts[['cleaned_text', 'word_count', 'sentiment_score']])</w:t>
      </w:r>
      <w:r>
        <w:rPr>
          <w:rFonts w:hint="default" w:ascii="Times New Roman" w:hAnsi="Times New Roman" w:eastAsia="Google Sans" w:cs="Times New Roman"/>
          <w:color w:val="1F1F1F"/>
          <w:rtl w:val="0"/>
        </w:rPr>
        <w:br w:type="textWrapping"/>
      </w:r>
    </w:p>
    <w:p w14:paraId="0000004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Output</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w:cs="Times New Roman"/>
          <w:color w:val="1F1F1F"/>
        </w:rPr>
      </w:pPr>
      <w:r>
        <w:rPr>
          <w:rFonts w:hint="default" w:ascii="Times New Roman" w:hAnsi="Times New Roman" w:eastAsia="Google Sans" w:cs="Times New Roman"/>
          <w:color w:val="1F1F1F"/>
          <w:rtl w:val="0"/>
        </w:rPr>
        <w:t>--- Final Cleaned Data &amp; Features ---</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 xml:space="preserve">              cleaned_text  word_count  sentiment_score</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0         love new update           3         0.318182</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1  terrible experience app keeps crashing  5        -1.000000</w:t>
      </w:r>
      <w:r>
        <w:rPr>
          <w:rFonts w:hint="default" w:ascii="Times New Roman" w:hAnsi="Times New Roman" w:eastAsia="Google Sans" w:cs="Times New Roman"/>
          <w:color w:val="1F1F1F"/>
          <w:rtl w:val="0"/>
        </w:rPr>
        <w:br w:type="textWrapping"/>
      </w:r>
      <w:r>
        <w:rPr>
          <w:rFonts w:hint="default" w:ascii="Times New Roman" w:hAnsi="Times New Roman" w:eastAsia="Google Sans" w:cs="Times New Roman"/>
          <w:color w:val="1F1F1F"/>
          <w:rtl w:val="0"/>
        </w:rPr>
        <w:t>4        data cleaning much fun     4         0.300000</w:t>
      </w:r>
      <w:r>
        <w:rPr>
          <w:rFonts w:hint="default" w:ascii="Times New Roman" w:hAnsi="Times New Roman" w:eastAsia="Google Sans" w:cs="Times New Roman"/>
          <w:color w:val="1F1F1F"/>
          <w:rtl w:val="0"/>
        </w:rPr>
        <w:br w:type="textWrapping"/>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5C014A1A-32D3-4D05-814F-2DD8B4DA62B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065B79C-FA35-44AF-A25E-251D1BA29087}"/>
  </w:font>
  <w:font w:name="Wingdings">
    <w:panose1 w:val="05000000000000000000"/>
    <w:charset w:val="02"/>
    <w:family w:val="auto"/>
    <w:pitch w:val="default"/>
    <w:sig w:usb0="00000000" w:usb1="00000000" w:usb2="00000000" w:usb3="00000000" w:csb0="80000000" w:csb1="00000000"/>
    <w:embedRegular r:id="rId3" w:fontKey="{C840E48A-02C8-4CE9-8F9B-076AE78E776E}"/>
  </w:font>
  <w:font w:name="Calibri">
    <w:panose1 w:val="020F0502020204030204"/>
    <w:charset w:val="00"/>
    <w:family w:val="swiss"/>
    <w:pitch w:val="default"/>
    <w:sig w:usb0="E4002EFF" w:usb1="C200247B" w:usb2="00000009" w:usb3="00000000" w:csb0="200001FF" w:csb1="00000000"/>
    <w:embedRegular r:id="rId4" w:fontKey="{5FCFDB94-6372-4D77-B944-01739D6B822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5830F798-79FD-424F-A368-B07959B287BD}"/>
  </w:font>
  <w:font w:name="Google Sans">
    <w:altName w:val="hello honey - Personal Use"/>
    <w:panose1 w:val="00000000000000000000"/>
    <w:charset w:val="00"/>
    <w:family w:val="auto"/>
    <w:pitch w:val="default"/>
    <w:sig w:usb0="00000000" w:usb1="00000000" w:usb2="00000000" w:usb3="00000000" w:csb0="00000000" w:csb1="00000000"/>
  </w:font>
  <w:font w:name="hello honey - Personal Use">
    <w:panose1 w:val="02000500000000000000"/>
    <w:charset w:val="00"/>
    <w:family w:val="auto"/>
    <w:pitch w:val="default"/>
    <w:sig w:usb0="00000003" w:usb1="10000000" w:usb2="00000000" w:usb3="00000000" w:csb0="00000001" w:csb1="00000000"/>
    <w:embedRegular r:id="rId6" w:fontKey="{22131332-11D8-43D6-91D0-E75B0986B3CB}"/>
  </w:font>
  <w:font w:name="Cambria">
    <w:panose1 w:val="02040503050406030204"/>
    <w:charset w:val="00"/>
    <w:family w:val="auto"/>
    <w:pitch w:val="default"/>
    <w:sig w:usb0="E00006FF" w:usb1="420024FF" w:usb2="02000000" w:usb3="00000000" w:csb0="2000019F" w:csb1="00000000"/>
    <w:embedRegular r:id="rId7" w:fontKey="{494D47AE-E6B3-4F92-AAD2-67185850EF8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documentProtection w:enforcement="0"/>
  <w:defaultTabStop w:val="720"/>
  <w:compat>
    <w:compatSetting w:name="compatibilityMode" w:uri="http://schemas.microsoft.com/office/word" w:val="15"/>
  </w:compat>
  <w:rsids>
    <w:rsidRoot w:val="00000000"/>
    <w:rsid w:val="5F1F7C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1748</Words>
  <Characters>12278</Characters>
  <TotalTime>0</TotalTime>
  <ScaleCrop>false</ScaleCrop>
  <LinksUpToDate>false</LinksUpToDate>
  <CharactersWithSpaces>15226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2026-04-14T12:56:15Z</dcterms:created>
  <dc:creator>akank</dc:creator>
  <cp:lastModifiedBy>Megha Akanksha G</cp:lastModifiedBy>
  <dcterms:modified xsi:type="dcterms:W3CDTF">2026-04-14T12:57:57Z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eyJoZGlkIjoiMWI4YjJjZTUzNGNlYTQyODI4ZTEyNDRhODcyM2Y3ZDEiLCJ1c2VySWQiOiI1Njc0NTc3OTc0NTkifQ==</vt:lpwstr>
  </property>
  <property fmtid="{D5CDD505-2E9C-101B-9397-08002B2CF9AE}" pid="3" name="KSOProductBuildVer">
    <vt:lpwstr>1033-12.1.0.25242</vt:lpwstr>
  </property>
  <property fmtid="{D5CDD505-2E9C-101B-9397-08002B2CF9AE}" pid="4" name="ICV">
    <vt:lpwstr>8F871D07BA8046159F18E59AA11F3494_13</vt:lpwstr>
  </property>
</Properties>
</file>