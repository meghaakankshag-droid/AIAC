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5938A">
      <w:pPr>
        <w:jc w:val="center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AI ASSISTED CODING</w:t>
      </w:r>
    </w:p>
    <w:p w14:paraId="2442C942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IN"/>
        </w:rPr>
        <w:t>LAB 19</w:t>
      </w:r>
      <w:bookmarkStart w:id="0" w:name="_GoBack"/>
      <w:bookmarkEnd w:id="0"/>
      <w:r>
        <w:rPr>
          <w:rFonts w:hint="default"/>
          <w:b/>
          <w:bCs/>
          <w:sz w:val="32"/>
          <w:szCs w:val="32"/>
          <w:lang w:val="en-IN"/>
        </w:rPr>
        <w:t>.</w:t>
      </w:r>
      <w:r>
        <w:rPr>
          <w:rFonts w:hint="default"/>
          <w:b/>
          <w:bCs/>
          <w:sz w:val="32"/>
          <w:szCs w:val="32"/>
          <w:lang w:val="en-US"/>
        </w:rPr>
        <w:t>2</w:t>
      </w:r>
    </w:p>
    <w:p w14:paraId="36FABA89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NAME: MEGHA AKANKSHA</w:t>
      </w:r>
    </w:p>
    <w:p w14:paraId="31979DB6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HT NO: 2303A52058</w:t>
      </w:r>
    </w:p>
    <w:p w14:paraId="060783F1">
      <w:r>
        <w:rPr>
          <w:rFonts w:hint="default"/>
          <w:b/>
          <w:bCs/>
          <w:sz w:val="32"/>
          <w:szCs w:val="32"/>
          <w:lang w:val="en-IN"/>
        </w:rPr>
        <w:t>BATCH 39</w:t>
      </w:r>
    </w:p>
    <w:p w14:paraId="6F970F0F">
      <w:pPr>
        <w:pStyle w:val="4"/>
        <w:spacing w:before="125"/>
      </w:pPr>
    </w:p>
    <w:p w14:paraId="43616576">
      <w:pPr>
        <w:pStyle w:val="4"/>
        <w:ind w:left="151"/>
      </w:pPr>
      <w:r>
        <w:t>Task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Conversion</w:t>
      </w:r>
      <w:r>
        <w:rPr>
          <w:spacing w:val="-7"/>
        </w:rPr>
        <w:t xml:space="preserve"> </w:t>
      </w:r>
      <w:r>
        <w:rPr>
          <w:spacing w:val="-2"/>
        </w:rPr>
        <w:t>Task:</w:t>
      </w:r>
    </w:p>
    <w:p w14:paraId="76E3D4BC">
      <w:pPr>
        <w:pStyle w:val="4"/>
        <w:spacing w:before="22" w:line="256" w:lineRule="auto"/>
        <w:ind w:left="160" w:right="1542" w:hanging="10"/>
      </w:pPr>
      <w:r>
        <w:t>Convert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equivalent Java program using AI assistance. Instructions:</w:t>
      </w:r>
    </w:p>
    <w:p w14:paraId="7F79F47D">
      <w:pPr>
        <w:pStyle w:val="7"/>
        <w:numPr>
          <w:ilvl w:val="0"/>
          <w:numId w:val="1"/>
        </w:numPr>
        <w:tabs>
          <w:tab w:val="left" w:pos="369"/>
        </w:tabs>
        <w:spacing w:before="207" w:after="0" w:line="240" w:lineRule="auto"/>
        <w:ind w:left="369" w:right="0" w:hanging="218"/>
        <w:jc w:val="left"/>
        <w:rPr>
          <w:sz w:val="24"/>
        </w:rPr>
      </w:pPr>
      <w:r>
        <w:rPr>
          <w:sz w:val="24"/>
        </w:rPr>
        <w:t>Prompt</w:t>
      </w:r>
      <w:r>
        <w:rPr>
          <w:spacing w:val="-17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to translate</w:t>
      </w:r>
      <w:r>
        <w:rPr>
          <w:spacing w:val="-2"/>
          <w:sz w:val="24"/>
        </w:rPr>
        <w:t xml:space="preserve"> </w:t>
      </w:r>
      <w:r>
        <w:rPr>
          <w:sz w:val="24"/>
        </w:rPr>
        <w:t>a Python</w:t>
      </w:r>
      <w:r>
        <w:rPr>
          <w:spacing w:val="-1"/>
          <w:sz w:val="24"/>
        </w:rPr>
        <w:t xml:space="preserve"> </w:t>
      </w:r>
      <w:r>
        <w:rPr>
          <w:sz w:val="24"/>
        </w:rPr>
        <w:t>script that</w:t>
      </w:r>
      <w:r>
        <w:rPr>
          <w:spacing w:val="-1"/>
          <w:sz w:val="24"/>
        </w:rPr>
        <w:t xml:space="preserve"> </w:t>
      </w:r>
      <w:r>
        <w:rPr>
          <w:sz w:val="24"/>
        </w:rPr>
        <w:t>reads</w:t>
      </w:r>
      <w:r>
        <w:rPr>
          <w:spacing w:val="-2"/>
          <w:sz w:val="24"/>
        </w:rPr>
        <w:t xml:space="preserve"> </w:t>
      </w:r>
      <w:r>
        <w:rPr>
          <w:sz w:val="24"/>
        </w:rPr>
        <w:t>from and</w:t>
      </w:r>
      <w:r>
        <w:rPr>
          <w:spacing w:val="-1"/>
          <w:sz w:val="24"/>
        </w:rPr>
        <w:t xml:space="preserve"> </w:t>
      </w:r>
      <w:r>
        <w:rPr>
          <w:sz w:val="24"/>
        </w:rPr>
        <w:t>writes</w:t>
      </w:r>
      <w:r>
        <w:rPr>
          <w:spacing w:val="-2"/>
          <w:sz w:val="24"/>
        </w:rPr>
        <w:t xml:space="preserve"> </w:t>
      </w:r>
      <w:r>
        <w:rPr>
          <w:sz w:val="24"/>
        </w:rPr>
        <w:t>to a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into </w:t>
      </w:r>
      <w:r>
        <w:rPr>
          <w:spacing w:val="-2"/>
          <w:sz w:val="24"/>
        </w:rPr>
        <w:t>Java.</w:t>
      </w:r>
    </w:p>
    <w:p w14:paraId="472092B0">
      <w:pPr>
        <w:pStyle w:val="7"/>
        <w:numPr>
          <w:ilvl w:val="0"/>
          <w:numId w:val="1"/>
        </w:numPr>
        <w:tabs>
          <w:tab w:val="left" w:pos="369"/>
        </w:tabs>
        <w:spacing w:before="78" w:after="0" w:line="240" w:lineRule="auto"/>
        <w:ind w:left="369" w:right="0" w:hanging="218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streams,</w:t>
      </w:r>
      <w:r>
        <w:rPr>
          <w:spacing w:val="-1"/>
          <w:sz w:val="24"/>
        </w:rPr>
        <w:t xml:space="preserve"> </w:t>
      </w:r>
      <w:r>
        <w:rPr>
          <w:sz w:val="24"/>
        </w:rPr>
        <w:t>exceptions,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input/output </w:t>
      </w:r>
      <w:r>
        <w:rPr>
          <w:spacing w:val="-2"/>
          <w:sz w:val="24"/>
        </w:rPr>
        <w:t>formatting.</w:t>
      </w:r>
    </w:p>
    <w:p w14:paraId="1634B9D6">
      <w:pPr>
        <w:pStyle w:val="7"/>
        <w:numPr>
          <w:ilvl w:val="0"/>
          <w:numId w:val="1"/>
        </w:numPr>
        <w:tabs>
          <w:tab w:val="left" w:pos="369"/>
        </w:tabs>
        <w:spacing w:before="81" w:after="0" w:line="237" w:lineRule="auto"/>
        <w:ind w:left="369" w:right="1502" w:hanging="21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Java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produces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console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the Python version.</w:t>
      </w:r>
    </w:p>
    <w:p w14:paraId="54BFC7CB">
      <w:pPr>
        <w:pStyle w:val="7"/>
        <w:numPr>
          <w:ilvl w:val="0"/>
          <w:numId w:val="1"/>
        </w:numPr>
        <w:tabs>
          <w:tab w:val="left" w:pos="369"/>
        </w:tabs>
        <w:spacing w:before="223" w:after="0" w:line="413" w:lineRule="exact"/>
        <w:ind w:left="369" w:right="0" w:hanging="218"/>
        <w:jc w:val="left"/>
        <w:rPr>
          <w:sz w:val="24"/>
        </w:rPr>
      </w:pP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implementations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27648BAE">
      <w:pPr>
        <w:spacing w:before="0" w:line="275" w:lineRule="exact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Prompt:</w:t>
      </w:r>
    </w:p>
    <w:p w14:paraId="6FBF7387">
      <w:pPr>
        <w:pStyle w:val="4"/>
        <w:spacing w:before="178" w:line="256" w:lineRule="auto"/>
        <w:ind w:left="160" w:right="1172" w:hanging="10"/>
        <w:jc w:val="both"/>
      </w:pPr>
      <w:r>
        <w:t>Convert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Java.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 work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file,</w:t>
      </w:r>
      <w:r>
        <w:rPr>
          <w:spacing w:val="-1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file,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 the same output on the console. Use proper Java file handling and handle exceptions</w:t>
      </w:r>
    </w:p>
    <w:p w14:paraId="5AF80DF8">
      <w:pPr>
        <w:pStyle w:val="4"/>
        <w:spacing w:before="4" w:line="256" w:lineRule="auto"/>
        <w:ind w:left="160" w:right="896"/>
      </w:pPr>
      <w:r>
        <w:t>correctly.</w:t>
      </w:r>
      <w:r>
        <w:rPr>
          <w:spacing w:val="-6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understand.</w:t>
      </w:r>
      <w:r>
        <w:rPr>
          <w:spacing w:val="-1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comments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code.</w:t>
      </w:r>
      <w:r>
        <w:rPr>
          <w:spacing w:val="-15"/>
        </w:rPr>
        <w:t xml:space="preserve"> </w:t>
      </w:r>
      <w:r>
        <w:t>Also explain the Java program in simple language and make sure it produces the same file content and console</w:t>
      </w:r>
      <w:r>
        <w:rPr>
          <w:spacing w:val="-1"/>
        </w:rPr>
        <w:t xml:space="preserve"> </w:t>
      </w:r>
      <w:r>
        <w:t>output as</w:t>
      </w:r>
      <w:r>
        <w:rPr>
          <w:spacing w:val="-1"/>
        </w:rPr>
        <w:t xml:space="preserve"> </w:t>
      </w:r>
      <w:r>
        <w:t>the Python version. Give</w:t>
      </w:r>
      <w:r>
        <w:rPr>
          <w:spacing w:val="-1"/>
        </w:rPr>
        <w:t xml:space="preserve"> </w:t>
      </w:r>
      <w:r>
        <w:t>the final answer with Python code, Java code, explanation, sample output, and how to run it.</w:t>
      </w:r>
    </w:p>
    <w:p w14:paraId="0D36074B">
      <w:pPr>
        <w:pStyle w:val="4"/>
        <w:spacing w:before="48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973455</wp:posOffset>
            </wp:positionH>
            <wp:positionV relativeFrom="paragraph">
              <wp:posOffset>191770</wp:posOffset>
            </wp:positionV>
            <wp:extent cx="5756275" cy="224409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998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0766F">
      <w:pPr>
        <w:spacing w:before="172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14:paraId="34F016CB">
      <w:pPr>
        <w:spacing w:after="0"/>
        <w:jc w:val="left"/>
        <w:rPr>
          <w:b/>
          <w:sz w:val="24"/>
        </w:rPr>
        <w:sectPr>
          <w:type w:val="continuous"/>
          <w:pgSz w:w="11920" w:h="16850"/>
          <w:pgMar w:top="1740" w:right="566" w:bottom="280" w:left="1275" w:header="720" w:footer="720" w:gutter="0"/>
          <w:cols w:space="720" w:num="1"/>
        </w:sectPr>
      </w:pPr>
    </w:p>
    <w:p w14:paraId="6259DA15">
      <w:pPr>
        <w:pStyle w:val="4"/>
        <w:ind w:left="310"/>
        <w:rPr>
          <w:sz w:val="20"/>
        </w:rPr>
      </w:pPr>
      <w:r>
        <w:rPr>
          <w:sz w:val="20"/>
        </w:rPr>
        <w:drawing>
          <wp:inline distT="0" distB="0" distL="0" distR="0">
            <wp:extent cx="5754370" cy="778700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499" cy="77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2755">
      <w:pPr>
        <w:spacing w:before="46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177FEEE2">
      <w:pPr>
        <w:spacing w:after="0"/>
        <w:jc w:val="left"/>
        <w:rPr>
          <w:b/>
          <w:sz w:val="24"/>
        </w:rPr>
        <w:sectPr>
          <w:pgSz w:w="11920" w:h="16850"/>
          <w:pgMar w:top="1420" w:right="566" w:bottom="280" w:left="1275" w:header="720" w:footer="720" w:gutter="0"/>
          <w:cols w:space="720" w:num="1"/>
        </w:sectPr>
      </w:pPr>
    </w:p>
    <w:p w14:paraId="067172FA">
      <w:pPr>
        <w:pStyle w:val="4"/>
        <w:ind w:left="310"/>
        <w:rPr>
          <w:sz w:val="20"/>
        </w:rPr>
      </w:pPr>
      <w:r>
        <w:rPr>
          <w:sz w:val="20"/>
        </w:rPr>
        <w:drawing>
          <wp:inline distT="0" distB="0" distL="0" distR="0">
            <wp:extent cx="5723890" cy="442023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23" cy="442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EAA9">
      <w:pPr>
        <w:pStyle w:val="4"/>
        <w:spacing w:before="147"/>
        <w:rPr>
          <w:b/>
        </w:rPr>
      </w:pPr>
    </w:p>
    <w:p w14:paraId="59D29CAE">
      <w:pPr>
        <w:spacing w:before="0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Explanation:</w:t>
      </w:r>
    </w:p>
    <w:p w14:paraId="591290F4">
      <w:pPr>
        <w:pStyle w:val="4"/>
        <w:spacing w:before="159"/>
        <w:rPr>
          <w:b/>
        </w:rPr>
      </w:pPr>
    </w:p>
    <w:p w14:paraId="053F4EAB">
      <w:pPr>
        <w:pStyle w:val="7"/>
        <w:numPr>
          <w:ilvl w:val="1"/>
          <w:numId w:val="1"/>
        </w:numPr>
        <w:tabs>
          <w:tab w:val="left" w:pos="885"/>
        </w:tabs>
        <w:spacing w:before="1" w:after="0" w:line="235" w:lineRule="auto"/>
        <w:ind w:left="885" w:right="1021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handling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means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 file </w:t>
      </w:r>
      <w:r>
        <w:rPr>
          <w:sz w:val="24"/>
        </w:rPr>
        <w:t xml:space="preserve">and </w:t>
      </w:r>
      <w:r>
        <w:rPr>
          <w:b/>
          <w:sz w:val="24"/>
        </w:rPr>
        <w:t>read data from a file</w:t>
      </w:r>
      <w:r>
        <w:rPr>
          <w:sz w:val="24"/>
        </w:rPr>
        <w:t>.</w:t>
      </w:r>
    </w:p>
    <w:p w14:paraId="46EE2BC5">
      <w:pPr>
        <w:pStyle w:val="7"/>
        <w:numPr>
          <w:ilvl w:val="1"/>
          <w:numId w:val="1"/>
        </w:numPr>
        <w:tabs>
          <w:tab w:val="left" w:pos="884"/>
        </w:tabs>
        <w:spacing w:before="260" w:after="0" w:line="411" w:lineRule="exact"/>
        <w:ind w:left="884" w:right="0" w:hanging="359"/>
        <w:jc w:val="left"/>
        <w:rPr>
          <w:sz w:val="24"/>
        </w:rPr>
      </w:pPr>
      <w:r>
        <w:rPr>
          <w:sz w:val="24"/>
        </w:rPr>
        <w:t>First,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opens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named </w:t>
      </w:r>
      <w:r>
        <w:rPr>
          <w:b/>
          <w:sz w:val="24"/>
        </w:rPr>
        <w:t>sample.txt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mode ("w")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writes</w:t>
      </w:r>
    </w:p>
    <w:p w14:paraId="7A271C6F">
      <w:pPr>
        <w:spacing w:before="0" w:line="273" w:lineRule="exact"/>
        <w:ind w:left="885" w:right="0" w:firstLine="0"/>
        <w:jc w:val="left"/>
        <w:rPr>
          <w:sz w:val="24"/>
        </w:rPr>
      </w:pPr>
      <w:r>
        <w:rPr>
          <w:b/>
          <w:sz w:val="24"/>
        </w:rPr>
        <w:t>three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lines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5B7125B6">
      <w:pPr>
        <w:pStyle w:val="4"/>
        <w:spacing w:before="2"/>
      </w:pPr>
    </w:p>
    <w:p w14:paraId="7E84DF6E">
      <w:pPr>
        <w:pStyle w:val="7"/>
        <w:numPr>
          <w:ilvl w:val="1"/>
          <w:numId w:val="1"/>
        </w:numPr>
        <w:tabs>
          <w:tab w:val="left" w:pos="885"/>
        </w:tabs>
        <w:spacing w:before="0" w:after="0" w:line="235" w:lineRule="auto"/>
        <w:ind w:left="885" w:right="1172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writing,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prints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“Data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written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successfully.”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has been created and the data is stored.</w:t>
      </w:r>
    </w:p>
    <w:p w14:paraId="0626EFBE">
      <w:pPr>
        <w:pStyle w:val="4"/>
        <w:spacing w:before="5"/>
      </w:pPr>
    </w:p>
    <w:p w14:paraId="18E72CE4">
      <w:pPr>
        <w:pStyle w:val="7"/>
        <w:numPr>
          <w:ilvl w:val="1"/>
          <w:numId w:val="1"/>
        </w:numPr>
        <w:tabs>
          <w:tab w:val="left" w:pos="885"/>
        </w:tabs>
        <w:spacing w:before="0" w:after="0" w:line="235" w:lineRule="auto"/>
        <w:ind w:left="885" w:right="1148" w:hanging="360"/>
        <w:jc w:val="left"/>
        <w:rPr>
          <w:sz w:val="24"/>
        </w:rPr>
      </w:pPr>
      <w:r>
        <w:rPr>
          <w:sz w:val="24"/>
        </w:rPr>
        <w:t>Next,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opens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read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("r")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reads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 using file.read().</w:t>
      </w:r>
    </w:p>
    <w:p w14:paraId="48C93CF5">
      <w:pPr>
        <w:pStyle w:val="7"/>
        <w:numPr>
          <w:ilvl w:val="1"/>
          <w:numId w:val="1"/>
        </w:numPr>
        <w:tabs>
          <w:tab w:val="left" w:pos="885"/>
        </w:tabs>
        <w:spacing w:before="274" w:after="0" w:line="235" w:lineRule="auto"/>
        <w:ind w:left="885" w:right="1054" w:hanging="360"/>
        <w:jc w:val="left"/>
        <w:rPr>
          <w:sz w:val="24"/>
        </w:rPr>
      </w:pPr>
      <w:r>
        <w:rPr>
          <w:sz w:val="24"/>
        </w:rPr>
        <w:t>Finally,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displays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console.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open()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statement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 so the file closes automatically after reading or writing.</w:t>
      </w:r>
    </w:p>
    <w:p w14:paraId="6EB4CD4B">
      <w:pPr>
        <w:pStyle w:val="4"/>
      </w:pPr>
    </w:p>
    <w:p w14:paraId="79839762">
      <w:pPr>
        <w:pStyle w:val="4"/>
        <w:spacing w:before="122"/>
      </w:pPr>
    </w:p>
    <w:p w14:paraId="570F64FD">
      <w:pPr>
        <w:pStyle w:val="4"/>
        <w:ind w:left="151"/>
      </w:pPr>
      <w:r>
        <w:t>Task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Conversion</w:t>
      </w:r>
      <w:r>
        <w:rPr>
          <w:spacing w:val="-7"/>
        </w:rPr>
        <w:t xml:space="preserve"> </w:t>
      </w:r>
      <w:r>
        <w:rPr>
          <w:spacing w:val="-4"/>
        </w:rPr>
        <w:t>Task:</w:t>
      </w:r>
    </w:p>
    <w:p w14:paraId="1AF6639C">
      <w:pPr>
        <w:pStyle w:val="4"/>
        <w:spacing w:after="0"/>
        <w:sectPr>
          <w:pgSz w:w="11920" w:h="16850"/>
          <w:pgMar w:top="1420" w:right="566" w:bottom="280" w:left="1275" w:header="720" w:footer="720" w:gutter="0"/>
          <w:cols w:space="720" w:num="1"/>
        </w:sectPr>
      </w:pPr>
    </w:p>
    <w:p w14:paraId="7B181AD2">
      <w:pPr>
        <w:pStyle w:val="4"/>
        <w:spacing w:before="79" w:line="256" w:lineRule="auto"/>
        <w:ind w:left="160" w:hanging="10"/>
      </w:pPr>
      <w:r>
        <w:t>Translate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C++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sorting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 xml:space="preserve">assistance. </w:t>
      </w:r>
      <w:r>
        <w:rPr>
          <w:spacing w:val="-2"/>
        </w:rPr>
        <w:t>Instructions:</w:t>
      </w:r>
    </w:p>
    <w:p w14:paraId="18BA0587">
      <w:pPr>
        <w:pStyle w:val="7"/>
        <w:numPr>
          <w:ilvl w:val="1"/>
          <w:numId w:val="1"/>
        </w:numPr>
        <w:tabs>
          <w:tab w:val="left" w:pos="885"/>
        </w:tabs>
        <w:spacing w:before="220" w:after="0" w:line="235" w:lineRule="auto"/>
        <w:ind w:left="885" w:right="1261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16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C++</w:t>
      </w:r>
      <w:r>
        <w:rPr>
          <w:spacing w:val="-3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sorting</w:t>
      </w:r>
      <w:r>
        <w:rPr>
          <w:spacing w:val="-2"/>
          <w:sz w:val="24"/>
        </w:rPr>
        <w:t xml:space="preserve"> </w:t>
      </w:r>
      <w:r>
        <w:rPr>
          <w:sz w:val="24"/>
        </w:rPr>
        <w:t>technique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Bubble</w:t>
      </w:r>
      <w:r>
        <w:rPr>
          <w:spacing w:val="-3"/>
          <w:sz w:val="24"/>
        </w:rPr>
        <w:t xml:space="preserve"> </w:t>
      </w:r>
      <w:r>
        <w:rPr>
          <w:sz w:val="24"/>
        </w:rPr>
        <w:t>Sort</w:t>
      </w:r>
      <w:r>
        <w:rPr>
          <w:spacing w:val="-2"/>
          <w:sz w:val="24"/>
        </w:rPr>
        <w:t xml:space="preserve"> </w:t>
      </w:r>
      <w:r>
        <w:rPr>
          <w:sz w:val="24"/>
        </w:rPr>
        <w:t>or Selection Sort).</w:t>
      </w:r>
    </w:p>
    <w:p w14:paraId="4476ACA5">
      <w:pPr>
        <w:pStyle w:val="7"/>
        <w:numPr>
          <w:ilvl w:val="1"/>
          <w:numId w:val="1"/>
        </w:numPr>
        <w:tabs>
          <w:tab w:val="left" w:pos="884"/>
        </w:tabs>
        <w:spacing w:before="106" w:after="0" w:line="240" w:lineRule="auto"/>
        <w:ind w:left="884" w:right="0" w:hanging="359"/>
        <w:jc w:val="left"/>
        <w:rPr>
          <w:sz w:val="24"/>
        </w:rPr>
      </w:pPr>
      <w:r>
        <w:rPr>
          <w:sz w:val="24"/>
        </w:rPr>
        <w:t>Ask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to generate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equivalent Python </w:t>
      </w:r>
      <w:r>
        <w:rPr>
          <w:spacing w:val="-2"/>
          <w:sz w:val="24"/>
        </w:rPr>
        <w:t>implementation.</w:t>
      </w:r>
    </w:p>
    <w:p w14:paraId="57303B03">
      <w:pPr>
        <w:pStyle w:val="7"/>
        <w:numPr>
          <w:ilvl w:val="1"/>
          <w:numId w:val="1"/>
        </w:numPr>
        <w:tabs>
          <w:tab w:val="left" w:pos="884"/>
        </w:tabs>
        <w:spacing w:before="81" w:after="0" w:line="240" w:lineRule="auto"/>
        <w:ind w:left="884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logical</w:t>
      </w:r>
      <w:r>
        <w:rPr>
          <w:spacing w:val="-1"/>
          <w:sz w:val="24"/>
        </w:rPr>
        <w:t xml:space="preserve"> </w:t>
      </w:r>
      <w:r>
        <w:rPr>
          <w:sz w:val="24"/>
        </w:rPr>
        <w:t>correctness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validate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71EFC349">
      <w:pPr>
        <w:pStyle w:val="7"/>
        <w:numPr>
          <w:ilvl w:val="1"/>
          <w:numId w:val="1"/>
        </w:numPr>
        <w:tabs>
          <w:tab w:val="left" w:pos="884"/>
        </w:tabs>
        <w:spacing w:before="78" w:after="0" w:line="240" w:lineRule="auto"/>
        <w:ind w:left="884" w:right="0" w:hanging="359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version</w:t>
      </w:r>
      <w:r>
        <w:rPr>
          <w:spacing w:val="-1"/>
          <w:sz w:val="24"/>
        </w:rPr>
        <w:t xml:space="preserve"> </w:t>
      </w:r>
      <w:r>
        <w:rPr>
          <w:sz w:val="24"/>
        </w:rPr>
        <w:t>maintains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sorting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behavior.</w:t>
      </w:r>
    </w:p>
    <w:p w14:paraId="1E166F82">
      <w:pPr>
        <w:spacing w:before="31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Prompt:</w:t>
      </w:r>
    </w:p>
    <w:p w14:paraId="29E55386">
      <w:pPr>
        <w:pStyle w:val="4"/>
        <w:spacing w:before="27" w:line="259" w:lineRule="auto"/>
        <w:ind w:left="160" w:right="896" w:hanging="10"/>
      </w:pPr>
      <w:r>
        <w:t>Convert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sorting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Python.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work as the C++ program and follow the same sorting logic. Keep the code simple and easy to</w:t>
      </w:r>
    </w:p>
    <w:p w14:paraId="5487C321">
      <w:pPr>
        <w:pStyle w:val="4"/>
        <w:spacing w:line="256" w:lineRule="auto"/>
        <w:ind w:left="160" w:right="896"/>
      </w:pPr>
      <w:r>
        <w:t>understand.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C++</w:t>
      </w:r>
      <w:r>
        <w:rPr>
          <w:spacing w:val="-1"/>
        </w:rPr>
        <w:t xml:space="preserve"> </w:t>
      </w:r>
      <w:r>
        <w:t>version. Also explain the Python code in simple language and test it with different input values to check correctness. Give the final answer with C++ code, Python code, explanation, sample input, sample output, and test cases.</w:t>
      </w:r>
    </w:p>
    <w:p w14:paraId="1BC8C662">
      <w:pPr>
        <w:pStyle w:val="4"/>
        <w:rPr>
          <w:sz w:val="20"/>
        </w:rPr>
      </w:pPr>
    </w:p>
    <w:p w14:paraId="2FDD6E6C">
      <w:pPr>
        <w:pStyle w:val="4"/>
        <w:spacing w:before="126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241300</wp:posOffset>
            </wp:positionV>
            <wp:extent cx="5471160" cy="127254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350" cy="127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61D62">
      <w:pPr>
        <w:spacing w:before="194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14:paraId="68178C18">
      <w:pPr>
        <w:spacing w:after="0"/>
        <w:jc w:val="left"/>
        <w:rPr>
          <w:b/>
          <w:sz w:val="24"/>
        </w:rPr>
        <w:sectPr>
          <w:pgSz w:w="11920" w:h="16850"/>
          <w:pgMar w:top="1340" w:right="566" w:bottom="280" w:left="1275" w:header="720" w:footer="720" w:gutter="0"/>
          <w:cols w:space="720" w:num="1"/>
        </w:sectPr>
      </w:pPr>
    </w:p>
    <w:p w14:paraId="05D23E24">
      <w:pPr>
        <w:pStyle w:val="4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690870" cy="435864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898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DD11">
      <w:pPr>
        <w:spacing w:before="22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46BCDB91">
      <w:pPr>
        <w:pStyle w:val="4"/>
        <w:spacing w:before="6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948055</wp:posOffset>
            </wp:positionH>
            <wp:positionV relativeFrom="paragraph">
              <wp:posOffset>205105</wp:posOffset>
            </wp:positionV>
            <wp:extent cx="3384550" cy="7810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507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D16DB">
      <w:pPr>
        <w:pStyle w:val="4"/>
        <w:spacing w:before="219"/>
        <w:rPr>
          <w:b/>
        </w:rPr>
      </w:pPr>
    </w:p>
    <w:p w14:paraId="6D8FE99B">
      <w:pPr>
        <w:pStyle w:val="4"/>
        <w:spacing w:before="1"/>
        <w:ind w:left="151"/>
      </w:pPr>
      <w:r>
        <w:rPr>
          <w:spacing w:val="-2"/>
        </w:rPr>
        <w:t>Task:</w:t>
      </w:r>
    </w:p>
    <w:p w14:paraId="146C5191">
      <w:pPr>
        <w:pStyle w:val="4"/>
        <w:spacing w:before="21" w:line="259" w:lineRule="auto"/>
        <w:ind w:left="160" w:right="896" w:hanging="10"/>
      </w:pPr>
      <w:r>
        <w:t>Convert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involving</w:t>
      </w:r>
      <w:r>
        <w:rPr>
          <w:spacing w:val="-3"/>
        </w:rPr>
        <w:t xml:space="preserve"> </w:t>
      </w:r>
      <w:r>
        <w:t>GROUP</w:t>
      </w:r>
      <w:r>
        <w:rPr>
          <w:spacing w:val="-12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aggregate</w:t>
      </w:r>
      <w:r>
        <w:rPr>
          <w:spacing w:val="-2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equivalent Pandas Data Frame operation.</w:t>
      </w:r>
    </w:p>
    <w:p w14:paraId="2F643A05">
      <w:pPr>
        <w:pStyle w:val="4"/>
        <w:spacing w:line="273" w:lineRule="exact"/>
        <w:ind w:left="151"/>
      </w:pPr>
      <w:r>
        <w:rPr>
          <w:spacing w:val="-2"/>
        </w:rPr>
        <w:t>Instructions:</w:t>
      </w:r>
    </w:p>
    <w:p w14:paraId="0A8A4E88">
      <w:pPr>
        <w:pStyle w:val="7"/>
        <w:numPr>
          <w:ilvl w:val="0"/>
          <w:numId w:val="2"/>
        </w:numPr>
        <w:tabs>
          <w:tab w:val="left" w:pos="698"/>
        </w:tabs>
        <w:spacing w:before="34" w:after="0" w:line="259" w:lineRule="auto"/>
        <w:ind w:left="698" w:right="1541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16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calculates</w:t>
      </w:r>
      <w:r>
        <w:rPr>
          <w:spacing w:val="-3"/>
          <w:sz w:val="24"/>
        </w:rPr>
        <w:t xml:space="preserve"> </w:t>
      </w:r>
      <w:r>
        <w:rPr>
          <w:sz w:val="24"/>
        </w:rPr>
        <w:t>aggregate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department).</w:t>
      </w:r>
    </w:p>
    <w:p w14:paraId="22FCCFCE">
      <w:pPr>
        <w:pStyle w:val="7"/>
        <w:numPr>
          <w:ilvl w:val="0"/>
          <w:numId w:val="2"/>
        </w:numPr>
        <w:tabs>
          <w:tab w:val="left" w:pos="698"/>
        </w:tabs>
        <w:spacing w:before="196" w:after="0" w:line="259" w:lineRule="auto"/>
        <w:ind w:left="698" w:right="1734" w:hanging="360"/>
        <w:jc w:val="left"/>
        <w:rPr>
          <w:sz w:val="24"/>
        </w:rPr>
      </w:pPr>
      <w:r>
        <w:rPr>
          <w:sz w:val="24"/>
        </w:rPr>
        <w:t>Prompt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equivalent</w:t>
      </w:r>
      <w:r>
        <w:rPr>
          <w:spacing w:val="-3"/>
          <w:sz w:val="24"/>
        </w:rPr>
        <w:t xml:space="preserve"> </w:t>
      </w:r>
      <w:r>
        <w:rPr>
          <w:sz w:val="24"/>
        </w:rPr>
        <w:t>Pandas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groupby()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aggregation </w:t>
      </w:r>
      <w:r>
        <w:rPr>
          <w:spacing w:val="-2"/>
          <w:sz w:val="24"/>
        </w:rPr>
        <w:t>functions.</w:t>
      </w:r>
    </w:p>
    <w:p w14:paraId="5790417C">
      <w:pPr>
        <w:pStyle w:val="7"/>
        <w:numPr>
          <w:ilvl w:val="0"/>
          <w:numId w:val="2"/>
        </w:numPr>
        <w:tabs>
          <w:tab w:val="left" w:pos="698"/>
        </w:tabs>
        <w:spacing w:before="80" w:after="0" w:line="240" w:lineRule="auto"/>
        <w:ind w:left="698" w:right="0" w:hanging="360"/>
        <w:jc w:val="left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sample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7B34781">
      <w:pPr>
        <w:pStyle w:val="7"/>
        <w:numPr>
          <w:ilvl w:val="0"/>
          <w:numId w:val="2"/>
        </w:numPr>
        <w:tabs>
          <w:tab w:val="left" w:pos="698"/>
        </w:tabs>
        <w:spacing w:before="104" w:after="0" w:line="240" w:lineRule="auto"/>
        <w:ind w:left="698" w:right="0" w:hanging="360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Pandas</w:t>
      </w:r>
      <w:r>
        <w:rPr>
          <w:spacing w:val="-6"/>
          <w:sz w:val="24"/>
        </w:rPr>
        <w:t xml:space="preserve"> </w:t>
      </w:r>
      <w:r>
        <w:rPr>
          <w:sz w:val="24"/>
        </w:rPr>
        <w:t>outputs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match.</w:t>
      </w:r>
    </w:p>
    <w:p w14:paraId="64DDE31C">
      <w:pPr>
        <w:pStyle w:val="4"/>
      </w:pPr>
    </w:p>
    <w:p w14:paraId="62644FFB">
      <w:pPr>
        <w:pStyle w:val="4"/>
        <w:spacing w:before="91"/>
      </w:pPr>
    </w:p>
    <w:p w14:paraId="7ED3647C">
      <w:pPr>
        <w:spacing w:before="0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Prompt:</w:t>
      </w:r>
    </w:p>
    <w:p w14:paraId="1DEB9E63">
      <w:pPr>
        <w:spacing w:after="0"/>
        <w:jc w:val="left"/>
        <w:rPr>
          <w:b/>
          <w:sz w:val="24"/>
        </w:rPr>
        <w:sectPr>
          <w:pgSz w:w="11920" w:h="16850"/>
          <w:pgMar w:top="1420" w:right="566" w:bottom="280" w:left="1275" w:header="720" w:footer="720" w:gutter="0"/>
          <w:cols w:space="720" w:num="1"/>
        </w:sectPr>
      </w:pPr>
    </w:p>
    <w:p w14:paraId="6637105B">
      <w:pPr>
        <w:pStyle w:val="4"/>
        <w:spacing w:before="79" w:line="256" w:lineRule="auto"/>
        <w:ind w:left="146" w:right="862" w:hanging="10"/>
        <w:jc w:val="both"/>
      </w:pPr>
      <w:r>
        <w:t>Convert</w:t>
      </w:r>
      <w:r>
        <w:rPr>
          <w:spacing w:val="-1"/>
        </w:rPr>
        <w:t xml:space="preserve"> </w:t>
      </w:r>
      <w:r>
        <w:t>this SQL</w:t>
      </w:r>
      <w:r>
        <w:rPr>
          <w:spacing w:val="-11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into equivalent Pandas code.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Pandas program should do the</w:t>
      </w:r>
      <w:r>
        <w:rPr>
          <w:spacing w:val="-1"/>
        </w:rPr>
        <w:t xml:space="preserve"> </w:t>
      </w:r>
      <w:r>
        <w:t>same work as the</w:t>
      </w:r>
      <w:r>
        <w:rPr>
          <w:spacing w:val="-1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query and produce</w:t>
      </w:r>
      <w:r>
        <w:rPr>
          <w:spacing w:val="-1"/>
        </w:rPr>
        <w:t xml:space="preserve"> </w:t>
      </w:r>
      <w:r>
        <w:t>the same</w:t>
      </w:r>
      <w:r>
        <w:rPr>
          <w:spacing w:val="-1"/>
        </w:rPr>
        <w:t xml:space="preserve"> </w:t>
      </w:r>
      <w:r>
        <w:t>result. Use</w:t>
      </w:r>
      <w:r>
        <w:rPr>
          <w:spacing w:val="-1"/>
        </w:rPr>
        <w:t xml:space="preserve"> </w:t>
      </w:r>
      <w:r>
        <w:t>groupby() and aggregation functions like sum(), count(), mean(), or any other needed function. Keep the code simple and easy to understand.</w:t>
      </w:r>
      <w:r>
        <w:rPr>
          <w:spacing w:val="-11"/>
        </w:rPr>
        <w:t xml:space="preserve"> </w:t>
      </w:r>
      <w:r>
        <w:t>Also explain the Pandas code in simple language and test it with a sample dataset to</w:t>
      </w:r>
      <w:r>
        <w:rPr>
          <w:spacing w:val="-8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sure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t>matches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query.</w:t>
      </w:r>
      <w:r>
        <w:rPr>
          <w:spacing w:val="-7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query,</w:t>
      </w:r>
      <w:r>
        <w:rPr>
          <w:spacing w:val="-7"/>
        </w:rPr>
        <w:t xml:space="preserve"> </w:t>
      </w:r>
      <w:r>
        <w:t>Pandas code, sample dataset, explanation, sample output, and test case.</w:t>
      </w:r>
    </w:p>
    <w:p w14:paraId="3FD0A8A3">
      <w:pPr>
        <w:pStyle w:val="4"/>
        <w:spacing w:before="188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280670</wp:posOffset>
            </wp:positionV>
            <wp:extent cx="5570220" cy="141668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301" cy="1416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9D6EF">
      <w:pPr>
        <w:spacing w:before="207" w:after="27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14:paraId="0AED75D4">
      <w:pPr>
        <w:pStyle w:val="4"/>
        <w:ind w:left="310"/>
        <w:rPr>
          <w:sz w:val="20"/>
        </w:rPr>
      </w:pPr>
      <w:r>
        <w:rPr>
          <w:sz w:val="20"/>
        </w:rPr>
        <w:drawing>
          <wp:inline distT="0" distB="0" distL="0" distR="0">
            <wp:extent cx="5784850" cy="319532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877" cy="319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24F1">
      <w:pPr>
        <w:spacing w:before="51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3855F7A3">
      <w:pPr>
        <w:spacing w:after="0"/>
        <w:jc w:val="left"/>
        <w:rPr>
          <w:b/>
          <w:sz w:val="24"/>
        </w:rPr>
        <w:sectPr>
          <w:pgSz w:w="11920" w:h="16850"/>
          <w:pgMar w:top="1340" w:right="566" w:bottom="280" w:left="1275" w:header="720" w:footer="720" w:gutter="0"/>
          <w:cols w:space="720" w:num="1"/>
        </w:sectPr>
      </w:pPr>
    </w:p>
    <w:p w14:paraId="30D64F00">
      <w:pPr>
        <w:pStyle w:val="4"/>
        <w:ind w:left="150"/>
        <w:rPr>
          <w:sz w:val="20"/>
        </w:rPr>
      </w:pPr>
      <w:r>
        <w:rPr>
          <w:sz w:val="20"/>
        </w:rPr>
        <w:drawing>
          <wp:inline distT="0" distB="0" distL="0" distR="0">
            <wp:extent cx="5721350" cy="460057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628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5C61">
      <w:pPr>
        <w:spacing w:before="20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Explanation:</w:t>
      </w:r>
    </w:p>
    <w:p w14:paraId="7D15FC1E">
      <w:pPr>
        <w:pStyle w:val="4"/>
        <w:spacing w:before="141"/>
        <w:rPr>
          <w:b/>
        </w:rPr>
      </w:pPr>
    </w:p>
    <w:p w14:paraId="258ED302">
      <w:pPr>
        <w:pStyle w:val="7"/>
        <w:numPr>
          <w:ilvl w:val="0"/>
          <w:numId w:val="2"/>
        </w:numPr>
        <w:tabs>
          <w:tab w:val="left" w:pos="698"/>
        </w:tabs>
        <w:spacing w:before="1" w:after="0" w:line="240" w:lineRule="auto"/>
        <w:ind w:left="698" w:right="0" w:hanging="360"/>
        <w:jc w:val="left"/>
        <w:rPr>
          <w:sz w:val="24"/>
        </w:rPr>
      </w:pP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 work</w:t>
      </w:r>
      <w:r>
        <w:rPr>
          <w:spacing w:val="-1"/>
          <w:sz w:val="24"/>
        </w:rPr>
        <w:t xml:space="preserve"> </w:t>
      </w:r>
      <w:r>
        <w:rPr>
          <w:sz w:val="24"/>
        </w:rPr>
        <w:t>with data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tables.</w:t>
      </w:r>
    </w:p>
    <w:p w14:paraId="1CAB9E8F">
      <w:pPr>
        <w:pStyle w:val="7"/>
        <w:numPr>
          <w:ilvl w:val="0"/>
          <w:numId w:val="2"/>
        </w:numPr>
        <w:tabs>
          <w:tab w:val="left" w:pos="698"/>
        </w:tabs>
        <w:spacing w:before="72" w:after="0" w:line="240" w:lineRule="auto"/>
        <w:ind w:left="698" w:right="0" w:hanging="360"/>
        <w:jc w:val="left"/>
        <w:rPr>
          <w:sz w:val="24"/>
        </w:rPr>
      </w:pPr>
      <w:r>
        <w:rPr>
          <w:sz w:val="24"/>
        </w:rPr>
        <w:t>GROUP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2"/>
          <w:sz w:val="24"/>
        </w:rPr>
        <w:t xml:space="preserve"> </w:t>
      </w:r>
      <w:r>
        <w:rPr>
          <w:sz w:val="24"/>
        </w:rPr>
        <w:t>similar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together.</w:t>
      </w:r>
    </w:p>
    <w:p w14:paraId="5CD1FB9A">
      <w:pPr>
        <w:pStyle w:val="7"/>
        <w:numPr>
          <w:ilvl w:val="0"/>
          <w:numId w:val="2"/>
        </w:numPr>
        <w:tabs>
          <w:tab w:val="left" w:pos="698"/>
        </w:tabs>
        <w:spacing w:before="105" w:after="0" w:line="240" w:lineRule="auto"/>
        <w:ind w:left="698" w:right="0" w:hanging="360"/>
        <w:jc w:val="left"/>
        <w:rPr>
          <w:sz w:val="24"/>
        </w:rPr>
      </w:pPr>
      <w:r>
        <w:rPr>
          <w:sz w:val="24"/>
        </w:rPr>
        <w:t>Aggregate</w:t>
      </w:r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are 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total,</w:t>
      </w:r>
      <w:r>
        <w:rPr>
          <w:spacing w:val="-1"/>
          <w:sz w:val="24"/>
        </w:rPr>
        <w:t xml:space="preserve"> </w:t>
      </w:r>
      <w:r>
        <w:rPr>
          <w:sz w:val="24"/>
        </w:rPr>
        <w:t>average,</w:t>
      </w:r>
      <w:r>
        <w:rPr>
          <w:spacing w:val="-2"/>
          <w:sz w:val="24"/>
        </w:rPr>
        <w:t xml:space="preserve"> </w:t>
      </w:r>
      <w:r>
        <w:rPr>
          <w:sz w:val="24"/>
        </w:rPr>
        <w:t>count,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etc.</w:t>
      </w:r>
    </w:p>
    <w:p w14:paraId="10EF4101">
      <w:pPr>
        <w:pStyle w:val="7"/>
        <w:numPr>
          <w:ilvl w:val="0"/>
          <w:numId w:val="2"/>
        </w:numPr>
        <w:tabs>
          <w:tab w:val="left" w:pos="698"/>
        </w:tabs>
        <w:spacing w:before="137" w:after="0" w:line="240" w:lineRule="auto"/>
        <w:ind w:left="698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Pandas,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 thing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using groupby()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aggregation </w:t>
      </w:r>
      <w:r>
        <w:rPr>
          <w:spacing w:val="-2"/>
          <w:sz w:val="24"/>
        </w:rPr>
        <w:t>functions.</w:t>
      </w:r>
    </w:p>
    <w:p w14:paraId="7AED3D74">
      <w:pPr>
        <w:pStyle w:val="7"/>
        <w:numPr>
          <w:ilvl w:val="0"/>
          <w:numId w:val="2"/>
        </w:numPr>
        <w:tabs>
          <w:tab w:val="left" w:pos="698"/>
        </w:tabs>
        <w:spacing w:before="103" w:after="0" w:line="240" w:lineRule="auto"/>
        <w:ind w:left="698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result in Pandas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match the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query </w:t>
      </w:r>
      <w:r>
        <w:rPr>
          <w:spacing w:val="-2"/>
          <w:sz w:val="24"/>
        </w:rPr>
        <w:t>output.</w:t>
      </w:r>
    </w:p>
    <w:p w14:paraId="5D760744">
      <w:pPr>
        <w:pStyle w:val="4"/>
        <w:spacing w:before="56" w:line="256" w:lineRule="auto"/>
        <w:ind w:left="146" w:right="2375" w:hanging="10"/>
        <w:jc w:val="both"/>
      </w:pPr>
      <w:r>
        <w:t>Task</w:t>
      </w:r>
      <w:r>
        <w:rPr>
          <w:spacing w:val="-7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Application:</w:t>
      </w:r>
      <w:r>
        <w:rPr>
          <w:spacing w:val="-4"/>
        </w:rPr>
        <w:t xml:space="preserve"> </w:t>
      </w:r>
      <w:r>
        <w:t>Multi-Language</w:t>
      </w:r>
      <w:r>
        <w:rPr>
          <w:spacing w:val="-3"/>
        </w:rPr>
        <w:t xml:space="preserve"> </w:t>
      </w:r>
      <w:r>
        <w:t>Snippet</w:t>
      </w:r>
      <w:r>
        <w:rPr>
          <w:spacing w:val="-4"/>
        </w:rPr>
        <w:t xml:space="preserve"> </w:t>
      </w:r>
      <w:r>
        <w:t>Converter</w:t>
      </w:r>
      <w:r>
        <w:rPr>
          <w:spacing w:val="-5"/>
        </w:rPr>
        <w:t xml:space="preserve"> </w:t>
      </w:r>
      <w:r>
        <w:t>Scenario: Students will select a practical real-world application requiring the same logic in two different programming languages. Example:</w:t>
      </w:r>
    </w:p>
    <w:p w14:paraId="05B29EF0">
      <w:pPr>
        <w:pStyle w:val="7"/>
        <w:numPr>
          <w:ilvl w:val="0"/>
          <w:numId w:val="2"/>
        </w:numPr>
        <w:tabs>
          <w:tab w:val="left" w:pos="698"/>
        </w:tabs>
        <w:spacing w:before="206" w:after="0" w:line="240" w:lineRule="auto"/>
        <w:ind w:left="698" w:right="0" w:hanging="360"/>
        <w:jc w:val="left"/>
        <w:rPr>
          <w:sz w:val="24"/>
        </w:rPr>
      </w:pPr>
      <w:r>
        <w:rPr>
          <w:sz w:val="24"/>
        </w:rPr>
        <w:t>Converting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REST</w:t>
      </w:r>
      <w:r>
        <w:rPr>
          <w:spacing w:val="-20"/>
          <w:sz w:val="24"/>
        </w:rPr>
        <w:t xml:space="preserve"> </w:t>
      </w:r>
      <w:r>
        <w:rPr>
          <w:sz w:val="24"/>
        </w:rPr>
        <w:t>API implementation from</w:t>
      </w:r>
      <w:r>
        <w:rPr>
          <w:spacing w:val="-1"/>
          <w:sz w:val="24"/>
        </w:rPr>
        <w:t xml:space="preserve"> </w:t>
      </w:r>
      <w:r>
        <w:rPr>
          <w:sz w:val="24"/>
        </w:rPr>
        <w:t>Python (Flask)</w:t>
      </w:r>
      <w:r>
        <w:rPr>
          <w:spacing w:val="-1"/>
          <w:sz w:val="24"/>
        </w:rPr>
        <w:t xml:space="preserve"> </w:t>
      </w:r>
      <w:r>
        <w:rPr>
          <w:sz w:val="24"/>
        </w:rPr>
        <w:t>to Java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(Spring </w:t>
      </w:r>
      <w:r>
        <w:rPr>
          <w:spacing w:val="-2"/>
          <w:sz w:val="24"/>
        </w:rPr>
        <w:t>Boot).</w:t>
      </w:r>
    </w:p>
    <w:p w14:paraId="78380BCC">
      <w:pPr>
        <w:pStyle w:val="7"/>
        <w:numPr>
          <w:ilvl w:val="0"/>
          <w:numId w:val="2"/>
        </w:numPr>
        <w:tabs>
          <w:tab w:val="left" w:pos="698"/>
        </w:tabs>
        <w:spacing w:before="104" w:after="0" w:line="259" w:lineRule="auto"/>
        <w:ind w:left="698" w:right="1026" w:hanging="360"/>
        <w:jc w:val="left"/>
        <w:rPr>
          <w:sz w:val="24"/>
        </w:rPr>
      </w:pPr>
      <w:r>
        <w:rPr>
          <w:sz w:val="24"/>
        </w:rPr>
        <w:t>Translating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C++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optimization. </w:t>
      </w:r>
      <w:r>
        <w:rPr>
          <w:spacing w:val="-2"/>
          <w:sz w:val="24"/>
        </w:rPr>
        <w:t>Instructions:</w:t>
      </w:r>
    </w:p>
    <w:p w14:paraId="001797FF">
      <w:pPr>
        <w:pStyle w:val="7"/>
        <w:numPr>
          <w:ilvl w:val="0"/>
          <w:numId w:val="2"/>
        </w:numPr>
        <w:tabs>
          <w:tab w:val="left" w:pos="698"/>
        </w:tabs>
        <w:spacing w:before="203" w:after="0" w:line="240" w:lineRule="auto"/>
        <w:ind w:left="698" w:right="0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18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with source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one programming </w:t>
      </w:r>
      <w:r>
        <w:rPr>
          <w:spacing w:val="-2"/>
          <w:sz w:val="24"/>
        </w:rPr>
        <w:t>language.</w:t>
      </w:r>
    </w:p>
    <w:p w14:paraId="181DC9D1">
      <w:pPr>
        <w:pStyle w:val="7"/>
        <w:numPr>
          <w:ilvl w:val="0"/>
          <w:numId w:val="2"/>
        </w:numPr>
        <w:tabs>
          <w:tab w:val="left" w:pos="698"/>
        </w:tabs>
        <w:spacing w:before="103" w:after="0" w:line="256" w:lineRule="auto"/>
        <w:ind w:left="698" w:right="1280" w:hanging="360"/>
        <w:jc w:val="left"/>
        <w:rPr>
          <w:sz w:val="24"/>
        </w:rPr>
      </w:pPr>
      <w:r>
        <w:rPr>
          <w:sz w:val="24"/>
        </w:rPr>
        <w:t>Prompt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convert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chosen</w:t>
      </w:r>
      <w:r>
        <w:rPr>
          <w:spacing w:val="-1"/>
          <w:sz w:val="24"/>
        </w:rPr>
        <w:t xml:space="preserve"> </w:t>
      </w:r>
      <w:r>
        <w:rPr>
          <w:sz w:val="24"/>
        </w:rPr>
        <w:t>language.</w:t>
      </w:r>
      <w:r>
        <w:rPr>
          <w:spacing w:val="-1"/>
          <w:sz w:val="24"/>
        </w:rPr>
        <w:t xml:space="preserve"> </w:t>
      </w:r>
      <w:r>
        <w:rPr>
          <w:sz w:val="24"/>
        </w:rPr>
        <w:t>•</w:t>
      </w:r>
      <w:r>
        <w:rPr>
          <w:spacing w:val="-3"/>
          <w:sz w:val="24"/>
        </w:rPr>
        <w:t xml:space="preserve"> </w:t>
      </w: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both versions to ensure identical functionality.</w:t>
      </w:r>
    </w:p>
    <w:p w14:paraId="68E951DD">
      <w:pPr>
        <w:pStyle w:val="7"/>
        <w:numPr>
          <w:ilvl w:val="0"/>
          <w:numId w:val="2"/>
        </w:numPr>
        <w:tabs>
          <w:tab w:val="left" w:pos="698"/>
        </w:tabs>
        <w:spacing w:before="208" w:after="0" w:line="240" w:lineRule="auto"/>
        <w:ind w:left="698" w:right="0" w:hanging="360"/>
        <w:jc w:val="left"/>
        <w:rPr>
          <w:sz w:val="24"/>
        </w:rPr>
      </w:pPr>
      <w:r>
        <w:rPr>
          <w:sz w:val="24"/>
        </w:rPr>
        <w:t>Document</w:t>
      </w:r>
      <w:r>
        <w:rPr>
          <w:spacing w:val="-4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3"/>
          <w:sz w:val="24"/>
        </w:rPr>
        <w:t xml:space="preserve"> </w:t>
      </w:r>
      <w:r>
        <w:rPr>
          <w:sz w:val="24"/>
        </w:rPr>
        <w:t>observed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syntax,</w:t>
      </w:r>
      <w:r>
        <w:rPr>
          <w:spacing w:val="-2"/>
          <w:sz w:val="24"/>
        </w:rPr>
        <w:t xml:space="preserve"> </w:t>
      </w:r>
      <w:r>
        <w:rPr>
          <w:sz w:val="24"/>
        </w:rPr>
        <w:t>libraries,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behavior.</w:t>
      </w:r>
    </w:p>
    <w:p w14:paraId="38F9236D">
      <w:pPr>
        <w:pStyle w:val="7"/>
        <w:spacing w:after="0" w:line="240" w:lineRule="auto"/>
        <w:jc w:val="left"/>
        <w:rPr>
          <w:sz w:val="24"/>
        </w:rPr>
        <w:sectPr>
          <w:pgSz w:w="11920" w:h="16850"/>
          <w:pgMar w:top="1420" w:right="566" w:bottom="280" w:left="1275" w:header="720" w:footer="720" w:gutter="0"/>
          <w:cols w:space="720" w:num="1"/>
        </w:sectPr>
      </w:pPr>
    </w:p>
    <w:p w14:paraId="768A65DE">
      <w:pPr>
        <w:spacing w:before="108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Prompt:</w:t>
      </w:r>
    </w:p>
    <w:p w14:paraId="6482421D">
      <w:pPr>
        <w:pStyle w:val="4"/>
        <w:spacing w:before="173" w:line="256" w:lineRule="auto"/>
        <w:ind w:left="160" w:right="1071" w:hanging="10"/>
        <w:jc w:val="both"/>
      </w:pPr>
      <w:r>
        <w:t>Convert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programming language. The new program should do the same work and follow the same logic as the original code.</w:t>
      </w:r>
    </w:p>
    <w:p w14:paraId="25D77317">
      <w:pPr>
        <w:pStyle w:val="4"/>
        <w:spacing w:before="2"/>
        <w:ind w:left="160"/>
        <w:jc w:val="both"/>
      </w:pPr>
      <w:r>
        <w:t>Keep</w:t>
      </w:r>
      <w:r>
        <w:rPr>
          <w:spacing w:val="-2"/>
        </w:rPr>
        <w:t xml:space="preserve"> </w:t>
      </w:r>
      <w:r>
        <w:t>the converted</w:t>
      </w:r>
      <w:r>
        <w:rPr>
          <w:spacing w:val="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simple,</w:t>
      </w:r>
      <w:r>
        <w:rPr>
          <w:spacing w:val="-1"/>
        </w:rPr>
        <w:t xml:space="preserve"> </w:t>
      </w:r>
      <w:r>
        <w:t>correct,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easy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understand.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sure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rPr>
          <w:spacing w:val="-2"/>
        </w:rPr>
        <w:t>programs</w:t>
      </w:r>
    </w:p>
    <w:p w14:paraId="498342AA">
      <w:pPr>
        <w:pStyle w:val="4"/>
        <w:spacing w:before="19" w:line="259" w:lineRule="auto"/>
        <w:ind w:left="160" w:right="937"/>
        <w:jc w:val="both"/>
      </w:pPr>
      <w:r>
        <w:t>give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behavior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tested.</w:t>
      </w:r>
      <w:r>
        <w:rPr>
          <w:spacing w:val="-15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and compare</w:t>
      </w:r>
      <w:r>
        <w:rPr>
          <w:spacing w:val="-3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versions</w:t>
      </w:r>
      <w:r>
        <w:rPr>
          <w:spacing w:val="-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syntax,</w:t>
      </w:r>
      <w:r>
        <w:rPr>
          <w:spacing w:val="-2"/>
        </w:rPr>
        <w:t xml:space="preserve"> </w:t>
      </w:r>
      <w:r>
        <w:t>libraries</w:t>
      </w:r>
      <w:r>
        <w:rPr>
          <w:spacing w:val="-3"/>
        </w:rPr>
        <w:t xml:space="preserve"> </w:t>
      </w:r>
      <w:r>
        <w:t>used,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behavior.</w:t>
      </w:r>
      <w:r>
        <w:rPr>
          <w:spacing w:val="-2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final answer with source code, converted code, explanation, sample input, sample output, test</w:t>
      </w:r>
    </w:p>
    <w:p w14:paraId="7D56FB22">
      <w:pPr>
        <w:pStyle w:val="4"/>
        <w:spacing w:line="272" w:lineRule="exact"/>
        <w:ind w:left="160"/>
        <w:jc w:val="both"/>
      </w:pPr>
      <w:r>
        <w:t>cases,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observations.</w:t>
      </w:r>
    </w:p>
    <w:p w14:paraId="3D0F2C4D">
      <w:pPr>
        <w:pStyle w:val="4"/>
        <w:rPr>
          <w:sz w:val="20"/>
        </w:rPr>
      </w:pPr>
    </w:p>
    <w:p w14:paraId="3E216D3F">
      <w:pPr>
        <w:pStyle w:val="4"/>
        <w:spacing w:before="173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972185</wp:posOffset>
            </wp:positionH>
            <wp:positionV relativeFrom="paragraph">
              <wp:posOffset>271145</wp:posOffset>
            </wp:positionV>
            <wp:extent cx="4924425" cy="199072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008BA">
      <w:pPr>
        <w:spacing w:before="23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14:paraId="4EDFDA71">
      <w:pPr>
        <w:spacing w:after="0"/>
        <w:jc w:val="left"/>
        <w:rPr>
          <w:b/>
          <w:sz w:val="24"/>
        </w:rPr>
        <w:sectPr>
          <w:pgSz w:w="11920" w:h="16850"/>
          <w:pgMar w:top="1940" w:right="566" w:bottom="280" w:left="1275" w:header="720" w:footer="720" w:gutter="0"/>
          <w:cols w:space="720" w:num="1"/>
        </w:sectPr>
      </w:pPr>
    </w:p>
    <w:p w14:paraId="1C07F466">
      <w:pPr>
        <w:pStyle w:val="4"/>
        <w:ind w:left="160"/>
        <w:rPr>
          <w:sz w:val="20"/>
        </w:rPr>
      </w:pPr>
      <w:r>
        <w:rPr>
          <w:sz w:val="20"/>
        </w:rPr>
        <w:drawing>
          <wp:inline distT="0" distB="0" distL="0" distR="0">
            <wp:extent cx="5572125" cy="523811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158" cy="523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BE32">
      <w:pPr>
        <w:pStyle w:val="4"/>
        <w:spacing w:after="0"/>
        <w:rPr>
          <w:sz w:val="20"/>
        </w:rPr>
        <w:sectPr>
          <w:pgSz w:w="11920" w:h="16850"/>
          <w:pgMar w:top="1420" w:right="566" w:bottom="280" w:left="1275" w:header="720" w:footer="720" w:gutter="0"/>
          <w:cols w:space="720" w:num="1"/>
        </w:sectPr>
      </w:pPr>
    </w:p>
    <w:p w14:paraId="764321C4">
      <w:pPr>
        <w:pStyle w:val="4"/>
        <w:ind w:left="312"/>
        <w:rPr>
          <w:sz w:val="20"/>
        </w:rPr>
      </w:pPr>
      <w:r>
        <w:rPr>
          <w:sz w:val="20"/>
        </w:rPr>
        <w:drawing>
          <wp:inline distT="0" distB="0" distL="0" distR="0">
            <wp:extent cx="5779770" cy="462343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166" cy="462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A21B">
      <w:pPr>
        <w:pStyle w:val="4"/>
        <w:spacing w:before="237"/>
        <w:rPr>
          <w:b/>
        </w:rPr>
      </w:pPr>
    </w:p>
    <w:p w14:paraId="4CC70616">
      <w:pPr>
        <w:spacing w:before="0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12B1A2BF">
      <w:pPr>
        <w:pStyle w:val="4"/>
        <w:spacing w:before="7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973455</wp:posOffset>
            </wp:positionH>
            <wp:positionV relativeFrom="paragraph">
              <wp:posOffset>205740</wp:posOffset>
            </wp:positionV>
            <wp:extent cx="5732145" cy="285242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278" cy="2852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CF0FC">
      <w:pPr>
        <w:spacing w:before="189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Explanation:</w:t>
      </w:r>
    </w:p>
    <w:p w14:paraId="5A2CE629">
      <w:pPr>
        <w:spacing w:after="0"/>
        <w:jc w:val="left"/>
        <w:rPr>
          <w:b/>
          <w:sz w:val="24"/>
        </w:rPr>
        <w:sectPr>
          <w:pgSz w:w="11920" w:h="16850"/>
          <w:pgMar w:top="1420" w:right="566" w:bottom="280" w:left="1275" w:header="720" w:footer="720" w:gutter="0"/>
          <w:cols w:space="720" w:num="1"/>
        </w:sectPr>
      </w:pPr>
    </w:p>
    <w:p w14:paraId="1B35F3E6">
      <w:pPr>
        <w:pStyle w:val="7"/>
        <w:numPr>
          <w:ilvl w:val="0"/>
          <w:numId w:val="3"/>
        </w:numPr>
        <w:tabs>
          <w:tab w:val="left" w:pos="1064"/>
        </w:tabs>
        <w:spacing w:before="61" w:after="0" w:line="240" w:lineRule="auto"/>
        <w:ind w:left="1064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source code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written</w:t>
      </w:r>
      <w:r>
        <w:rPr>
          <w:spacing w:val="-1"/>
          <w:sz w:val="24"/>
        </w:rPr>
        <w:t xml:space="preserve"> </w:t>
      </w:r>
      <w:r>
        <w:rPr>
          <w:sz w:val="24"/>
        </w:rPr>
        <w:t>in one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programming </w:t>
      </w:r>
      <w:r>
        <w:rPr>
          <w:spacing w:val="-2"/>
          <w:sz w:val="24"/>
        </w:rPr>
        <w:t>language.</w:t>
      </w:r>
    </w:p>
    <w:p w14:paraId="06EC5C06">
      <w:pPr>
        <w:pStyle w:val="7"/>
        <w:numPr>
          <w:ilvl w:val="0"/>
          <w:numId w:val="3"/>
        </w:numPr>
        <w:tabs>
          <w:tab w:val="left" w:pos="1064"/>
        </w:tabs>
        <w:spacing w:before="78" w:after="0" w:line="240" w:lineRule="auto"/>
        <w:ind w:left="1064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 logic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converted</w:t>
      </w:r>
      <w:r>
        <w:rPr>
          <w:spacing w:val="-1"/>
          <w:sz w:val="24"/>
        </w:rPr>
        <w:t xml:space="preserve"> </w:t>
      </w:r>
      <w:r>
        <w:rPr>
          <w:sz w:val="24"/>
        </w:rPr>
        <w:t>into another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programming </w:t>
      </w:r>
      <w:r>
        <w:rPr>
          <w:spacing w:val="-2"/>
          <w:sz w:val="24"/>
        </w:rPr>
        <w:t>language.</w:t>
      </w:r>
    </w:p>
    <w:p w14:paraId="0183E870">
      <w:pPr>
        <w:pStyle w:val="7"/>
        <w:numPr>
          <w:ilvl w:val="0"/>
          <w:numId w:val="3"/>
        </w:numPr>
        <w:tabs>
          <w:tab w:val="left" w:pos="1064"/>
        </w:tabs>
        <w:spacing w:before="80" w:after="0" w:line="240" w:lineRule="auto"/>
        <w:ind w:left="1064" w:right="0" w:hanging="359"/>
        <w:jc w:val="left"/>
        <w:rPr>
          <w:sz w:val="24"/>
        </w:rPr>
      </w:pP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versions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task.</w:t>
      </w:r>
    </w:p>
    <w:p w14:paraId="1E9ECC5A">
      <w:pPr>
        <w:pStyle w:val="7"/>
        <w:numPr>
          <w:ilvl w:val="0"/>
          <w:numId w:val="3"/>
        </w:numPr>
        <w:tabs>
          <w:tab w:val="left" w:pos="1064"/>
        </w:tabs>
        <w:spacing w:before="78" w:after="0" w:line="240" w:lineRule="auto"/>
        <w:ind w:left="1064" w:right="0" w:hanging="359"/>
        <w:jc w:val="left"/>
        <w:rPr>
          <w:sz w:val="24"/>
        </w:rPr>
      </w:pP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programs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tested</w:t>
      </w:r>
      <w:r>
        <w:rPr>
          <w:spacing w:val="1"/>
          <w:sz w:val="24"/>
        </w:rPr>
        <w:t xml:space="preserve"> </w:t>
      </w:r>
      <w:r>
        <w:rPr>
          <w:sz w:val="24"/>
        </w:rPr>
        <w:t>with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same </w:t>
      </w:r>
      <w:r>
        <w:rPr>
          <w:spacing w:val="-2"/>
          <w:sz w:val="24"/>
        </w:rPr>
        <w:t>input.</w:t>
      </w:r>
    </w:p>
    <w:p w14:paraId="1CA8FA9C">
      <w:pPr>
        <w:pStyle w:val="7"/>
        <w:numPr>
          <w:ilvl w:val="0"/>
          <w:numId w:val="3"/>
        </w:numPr>
        <w:tabs>
          <w:tab w:val="left" w:pos="1064"/>
        </w:tabs>
        <w:spacing w:before="81" w:after="0" w:line="240" w:lineRule="auto"/>
        <w:ind w:left="1064" w:right="0" w:hanging="359"/>
        <w:jc w:val="left"/>
        <w:rPr>
          <w:sz w:val="24"/>
        </w:rPr>
      </w:pPr>
      <w:r>
        <w:rPr>
          <w:sz w:val="24"/>
        </w:rPr>
        <w:t>Differences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syntax,</w:t>
      </w:r>
      <w:r>
        <w:rPr>
          <w:spacing w:val="-2"/>
          <w:sz w:val="24"/>
        </w:rPr>
        <w:t xml:space="preserve"> </w:t>
      </w:r>
      <w:r>
        <w:rPr>
          <w:sz w:val="24"/>
        </w:rPr>
        <w:t>libraries,</w:t>
      </w:r>
      <w:r>
        <w:rPr>
          <w:spacing w:val="-2"/>
          <w:sz w:val="24"/>
        </w:rPr>
        <w:t xml:space="preserve"> </w:t>
      </w:r>
      <w:r>
        <w:rPr>
          <w:sz w:val="24"/>
        </w:rPr>
        <w:t>and execution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observed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documented.</w:t>
      </w:r>
    </w:p>
    <w:p w14:paraId="1C8534B3">
      <w:pPr>
        <w:pStyle w:val="4"/>
      </w:pPr>
    </w:p>
    <w:p w14:paraId="6A2CCC65">
      <w:pPr>
        <w:pStyle w:val="4"/>
      </w:pPr>
    </w:p>
    <w:p w14:paraId="31CD6AB9">
      <w:pPr>
        <w:pStyle w:val="4"/>
        <w:spacing w:before="98"/>
      </w:pPr>
    </w:p>
    <w:p w14:paraId="4F04BE41">
      <w:pPr>
        <w:pStyle w:val="4"/>
        <w:spacing w:line="259" w:lineRule="auto"/>
        <w:ind w:left="160" w:right="896" w:hanging="10"/>
      </w:pPr>
      <w:r>
        <w:t>Task</w:t>
      </w:r>
      <w:r>
        <w:rPr>
          <w:spacing w:val="-5"/>
        </w:rPr>
        <w:t xml:space="preserve"> </w:t>
      </w:r>
      <w:r>
        <w:t>-5:</w:t>
      </w:r>
      <w:r>
        <w:rPr>
          <w:spacing w:val="-5"/>
        </w:rPr>
        <w:t xml:space="preserve"> </w:t>
      </w:r>
      <w:r>
        <w:t>(Basic</w:t>
      </w:r>
      <w:r>
        <w:rPr>
          <w:spacing w:val="-5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Translation</w:t>
      </w:r>
      <w:r>
        <w:rPr>
          <w:spacing w:val="-5"/>
        </w:rPr>
        <w:t xml:space="preserve"> </w:t>
      </w:r>
      <w:r>
        <w:t>(Python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C++)</w:t>
      </w:r>
      <w:r>
        <w:rPr>
          <w:spacing w:val="-11"/>
        </w:rPr>
        <w:t xml:space="preserve"> </w:t>
      </w: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that checks whether a number is even or odd into C++ using</w:t>
      </w:r>
      <w:r>
        <w:rPr>
          <w:spacing w:val="-5"/>
        </w:rPr>
        <w:t xml:space="preserve"> </w:t>
      </w:r>
      <w:r>
        <w:t>AI assistance.Instructions:</w:t>
      </w:r>
    </w:p>
    <w:p w14:paraId="22E15FB6">
      <w:pPr>
        <w:pStyle w:val="7"/>
        <w:numPr>
          <w:ilvl w:val="0"/>
          <w:numId w:val="3"/>
        </w:numPr>
        <w:tabs>
          <w:tab w:val="left" w:pos="1064"/>
        </w:tabs>
        <w:spacing w:before="210" w:after="0" w:line="240" w:lineRule="auto"/>
        <w:ind w:left="1064" w:right="0" w:hanging="359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16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with a basic Python</w:t>
      </w:r>
      <w:r>
        <w:rPr>
          <w:spacing w:val="-1"/>
          <w:sz w:val="24"/>
        </w:rPr>
        <w:t xml:space="preserve"> </w:t>
      </w:r>
      <w:r>
        <w:rPr>
          <w:sz w:val="24"/>
        </w:rPr>
        <w:t>function that determines</w:t>
      </w:r>
      <w:r>
        <w:rPr>
          <w:spacing w:val="-1"/>
          <w:sz w:val="24"/>
        </w:rPr>
        <w:t xml:space="preserve"> </w:t>
      </w:r>
      <w:r>
        <w:rPr>
          <w:sz w:val="24"/>
        </w:rPr>
        <w:t>if a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even or </w:t>
      </w:r>
      <w:r>
        <w:rPr>
          <w:spacing w:val="-4"/>
          <w:sz w:val="24"/>
        </w:rPr>
        <w:t>odd.</w:t>
      </w:r>
    </w:p>
    <w:p w14:paraId="1E4CDD7E">
      <w:pPr>
        <w:pStyle w:val="7"/>
        <w:numPr>
          <w:ilvl w:val="0"/>
          <w:numId w:val="3"/>
        </w:numPr>
        <w:tabs>
          <w:tab w:val="left" w:pos="1064"/>
        </w:tabs>
        <w:spacing w:before="49" w:after="0" w:line="240" w:lineRule="auto"/>
        <w:ind w:left="1064" w:right="0" w:hanging="359"/>
        <w:jc w:val="left"/>
        <w:rPr>
          <w:sz w:val="24"/>
        </w:rPr>
      </w:pPr>
      <w:r>
        <w:rPr>
          <w:sz w:val="24"/>
        </w:rPr>
        <w:t>Prompt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to generate</w:t>
      </w:r>
      <w:r>
        <w:rPr>
          <w:spacing w:val="-1"/>
          <w:sz w:val="24"/>
        </w:rPr>
        <w:t xml:space="preserve"> </w:t>
      </w:r>
      <w:r>
        <w:rPr>
          <w:sz w:val="24"/>
        </w:rPr>
        <w:t>equivalent</w:t>
      </w:r>
      <w:r>
        <w:rPr>
          <w:spacing w:val="-1"/>
          <w:sz w:val="24"/>
        </w:rPr>
        <w:t xml:space="preserve"> </w:t>
      </w:r>
      <w:r>
        <w:rPr>
          <w:sz w:val="24"/>
        </w:rPr>
        <w:t>C++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code.</w:t>
      </w:r>
    </w:p>
    <w:p w14:paraId="19AF3A24">
      <w:pPr>
        <w:pStyle w:val="7"/>
        <w:numPr>
          <w:ilvl w:val="0"/>
          <w:numId w:val="3"/>
        </w:numPr>
        <w:tabs>
          <w:tab w:val="left" w:pos="1064"/>
        </w:tabs>
        <w:spacing w:before="81" w:after="0" w:line="240" w:lineRule="auto"/>
        <w:ind w:left="1064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correct syntax, input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handling, and output </w:t>
      </w:r>
      <w:r>
        <w:rPr>
          <w:spacing w:val="-2"/>
          <w:sz w:val="24"/>
        </w:rPr>
        <w:t>formatting.</w:t>
      </w:r>
    </w:p>
    <w:p w14:paraId="4289F560">
      <w:pPr>
        <w:pStyle w:val="7"/>
        <w:numPr>
          <w:ilvl w:val="0"/>
          <w:numId w:val="3"/>
        </w:numPr>
        <w:tabs>
          <w:tab w:val="left" w:pos="1065"/>
        </w:tabs>
        <w:spacing w:before="87" w:after="0" w:line="235" w:lineRule="auto"/>
        <w:ind w:left="1065" w:right="1561" w:hanging="360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C++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produces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 Python version.</w:t>
      </w:r>
    </w:p>
    <w:p w14:paraId="34FD19E2">
      <w:pPr>
        <w:pStyle w:val="7"/>
        <w:numPr>
          <w:ilvl w:val="0"/>
          <w:numId w:val="3"/>
        </w:numPr>
        <w:tabs>
          <w:tab w:val="left" w:pos="1064"/>
        </w:tabs>
        <w:spacing w:before="231" w:after="0" w:line="240" w:lineRule="auto"/>
        <w:ind w:left="1064" w:right="0" w:hanging="359"/>
        <w:jc w:val="left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4CD65D2A">
      <w:pPr>
        <w:pStyle w:val="4"/>
        <w:spacing w:before="17"/>
      </w:pPr>
    </w:p>
    <w:p w14:paraId="26A0CA7C">
      <w:pPr>
        <w:spacing w:before="0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Prompt:</w:t>
      </w:r>
    </w:p>
    <w:p w14:paraId="5E0ACD0C">
      <w:pPr>
        <w:pStyle w:val="4"/>
        <w:spacing w:before="27" w:line="259" w:lineRule="auto"/>
        <w:ind w:left="160" w:right="694" w:hanging="10"/>
      </w:pPr>
      <w:r>
        <w:t>Convert this Python program into C++. The C++ program should do the same work as the Python program and follow the same logic. The program should check whether a number is even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odd.</w:t>
      </w:r>
      <w:r>
        <w:rPr>
          <w:spacing w:val="-2"/>
        </w:rPr>
        <w:t xml:space="preserve"> </w:t>
      </w:r>
      <w:r>
        <w:t>Keep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simple,</w:t>
      </w:r>
      <w:r>
        <w:rPr>
          <w:spacing w:val="-2"/>
        </w:rPr>
        <w:t xml:space="preserve"> </w:t>
      </w:r>
      <w:r>
        <w:t>correct, and</w:t>
      </w:r>
      <w:r>
        <w:rPr>
          <w:spacing w:val="-2"/>
        </w:rPr>
        <w:t xml:space="preserve"> </w:t>
      </w:r>
      <w:r>
        <w:t>easy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understand. Make</w:t>
      </w:r>
      <w:r>
        <w:rPr>
          <w:spacing w:val="-3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it handles input properly and gives the correct output in the same format.</w:t>
      </w:r>
      <w:r>
        <w:rPr>
          <w:spacing w:val="-6"/>
        </w:rPr>
        <w:t xml:space="preserve"> </w:t>
      </w:r>
      <w:r>
        <w:t>Also explain the C++ code in</w:t>
      </w:r>
    </w:p>
    <w:p w14:paraId="2A701F4E">
      <w:pPr>
        <w:pStyle w:val="4"/>
        <w:spacing w:line="259" w:lineRule="auto"/>
        <w:ind w:left="160" w:right="1542"/>
      </w:pPr>
      <w:r>
        <w:t>simple</w:t>
      </w:r>
      <w:r>
        <w:rPr>
          <w:spacing w:val="-3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both programs give the same result. Give the final answer with Python code, C++ code,</w:t>
      </w:r>
    </w:p>
    <w:p w14:paraId="0E9CBC15">
      <w:pPr>
        <w:pStyle w:val="4"/>
        <w:spacing w:line="273" w:lineRule="exact"/>
        <w:ind w:left="160"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1429385</wp:posOffset>
            </wp:positionH>
            <wp:positionV relativeFrom="paragraph">
              <wp:posOffset>183515</wp:posOffset>
            </wp:positionV>
            <wp:extent cx="5020945" cy="192405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0669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explanation,</w:t>
      </w:r>
      <w:r>
        <w:rPr>
          <w:spacing w:val="-1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input,</w:t>
      </w:r>
      <w:r>
        <w:rPr>
          <w:spacing w:val="-1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output,</w:t>
      </w:r>
      <w:r>
        <w:rPr>
          <w:spacing w:val="-1"/>
        </w:rPr>
        <w:t xml:space="preserve"> </w:t>
      </w:r>
      <w:r>
        <w:t xml:space="preserve">and test </w:t>
      </w:r>
      <w:r>
        <w:rPr>
          <w:spacing w:val="-2"/>
        </w:rPr>
        <w:t>cases.</w:t>
      </w:r>
    </w:p>
    <w:p w14:paraId="0174FAF7">
      <w:pPr>
        <w:pStyle w:val="4"/>
        <w:spacing w:before="146"/>
      </w:pPr>
    </w:p>
    <w:p w14:paraId="2592EDCD">
      <w:pPr>
        <w:spacing w:before="0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14:paraId="21FFB3EC">
      <w:pPr>
        <w:spacing w:after="0"/>
        <w:jc w:val="left"/>
        <w:rPr>
          <w:b/>
          <w:sz w:val="24"/>
        </w:rPr>
        <w:sectPr>
          <w:pgSz w:w="11920" w:h="16850"/>
          <w:pgMar w:top="1360" w:right="566" w:bottom="280" w:left="1275" w:header="720" w:footer="720" w:gutter="0"/>
          <w:cols w:space="720" w:num="1"/>
        </w:sectPr>
      </w:pPr>
    </w:p>
    <w:p w14:paraId="5F2545D4">
      <w:pPr>
        <w:pStyle w:val="4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63895" cy="733234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409" cy="733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2B04">
      <w:pPr>
        <w:pStyle w:val="4"/>
        <w:spacing w:after="0"/>
        <w:rPr>
          <w:sz w:val="20"/>
        </w:rPr>
        <w:sectPr>
          <w:pgSz w:w="11920" w:h="16850"/>
          <w:pgMar w:top="1420" w:right="566" w:bottom="280" w:left="1275" w:header="720" w:footer="720" w:gutter="0"/>
          <w:cols w:space="720" w:num="1"/>
        </w:sectPr>
      </w:pPr>
    </w:p>
    <w:p w14:paraId="02B01E30">
      <w:pPr>
        <w:pStyle w:val="4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695315" cy="7896225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19" cy="789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D7F8">
      <w:pPr>
        <w:spacing w:before="21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496CCE97">
      <w:pPr>
        <w:spacing w:after="0"/>
        <w:jc w:val="left"/>
        <w:rPr>
          <w:b/>
          <w:sz w:val="24"/>
        </w:rPr>
        <w:sectPr>
          <w:pgSz w:w="11920" w:h="16850"/>
          <w:pgMar w:top="1420" w:right="566" w:bottom="280" w:left="1275" w:header="720" w:footer="720" w:gutter="0"/>
          <w:cols w:space="720" w:num="1"/>
        </w:sectPr>
      </w:pPr>
    </w:p>
    <w:p w14:paraId="20C5EFEE">
      <w:pPr>
        <w:pStyle w:val="4"/>
        <w:ind w:left="978"/>
        <w:rPr>
          <w:sz w:val="20"/>
        </w:rPr>
      </w:pPr>
      <w:r>
        <w:rPr>
          <w:sz w:val="20"/>
        </w:rPr>
        <w:drawing>
          <wp:inline distT="0" distB="0" distL="0" distR="0">
            <wp:extent cx="5744845" cy="448627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982" cy="448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B963">
      <w:pPr>
        <w:pStyle w:val="4"/>
        <w:spacing w:before="132"/>
        <w:rPr>
          <w:b/>
        </w:rPr>
      </w:pPr>
    </w:p>
    <w:p w14:paraId="69A269A9">
      <w:pPr>
        <w:spacing w:before="0"/>
        <w:ind w:left="885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Explanation:</w:t>
      </w:r>
    </w:p>
    <w:p w14:paraId="5C58E48C">
      <w:pPr>
        <w:pStyle w:val="7"/>
        <w:numPr>
          <w:ilvl w:val="0"/>
          <w:numId w:val="4"/>
        </w:numPr>
        <w:tabs>
          <w:tab w:val="left" w:pos="882"/>
        </w:tabs>
        <w:spacing w:before="256" w:after="0" w:line="240" w:lineRule="auto"/>
        <w:ind w:left="882" w:right="0" w:hanging="357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takes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7C3F028C">
      <w:pPr>
        <w:pStyle w:val="7"/>
        <w:numPr>
          <w:ilvl w:val="0"/>
          <w:numId w:val="4"/>
        </w:numPr>
        <w:tabs>
          <w:tab w:val="left" w:pos="882"/>
        </w:tabs>
        <w:spacing w:before="80" w:after="0" w:line="240" w:lineRule="auto"/>
        <w:ind w:left="882" w:right="0" w:hanging="357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the number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divisible by </w:t>
      </w:r>
      <w:r>
        <w:rPr>
          <w:spacing w:val="-5"/>
          <w:sz w:val="24"/>
        </w:rPr>
        <w:t>2.</w:t>
      </w:r>
    </w:p>
    <w:p w14:paraId="671FAF15">
      <w:pPr>
        <w:pStyle w:val="7"/>
        <w:numPr>
          <w:ilvl w:val="0"/>
          <w:numId w:val="4"/>
        </w:numPr>
        <w:tabs>
          <w:tab w:val="left" w:pos="882"/>
        </w:tabs>
        <w:spacing w:before="78" w:after="0" w:line="240" w:lineRule="auto"/>
        <w:ind w:left="882" w:right="0" w:hanging="357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divisible,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prints </w:t>
      </w:r>
      <w:r>
        <w:rPr>
          <w:b/>
          <w:spacing w:val="-4"/>
          <w:sz w:val="24"/>
        </w:rPr>
        <w:t>Even</w:t>
      </w:r>
      <w:r>
        <w:rPr>
          <w:spacing w:val="-4"/>
          <w:sz w:val="24"/>
        </w:rPr>
        <w:t>.</w:t>
      </w:r>
    </w:p>
    <w:p w14:paraId="724AE32B">
      <w:pPr>
        <w:pStyle w:val="7"/>
        <w:numPr>
          <w:ilvl w:val="0"/>
          <w:numId w:val="4"/>
        </w:numPr>
        <w:tabs>
          <w:tab w:val="left" w:pos="882"/>
        </w:tabs>
        <w:spacing w:before="81" w:after="0" w:line="240" w:lineRule="auto"/>
        <w:ind w:left="882" w:right="0" w:hanging="357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not divisible, it prints</w:t>
      </w:r>
      <w:r>
        <w:rPr>
          <w:spacing w:val="-1"/>
          <w:sz w:val="24"/>
        </w:rPr>
        <w:t xml:space="preserve"> </w:t>
      </w:r>
      <w:r>
        <w:rPr>
          <w:b/>
          <w:spacing w:val="-4"/>
          <w:sz w:val="24"/>
        </w:rPr>
        <w:t>Odd</w:t>
      </w:r>
      <w:r>
        <w:rPr>
          <w:spacing w:val="-4"/>
          <w:sz w:val="24"/>
        </w:rPr>
        <w:t>.</w:t>
      </w:r>
    </w:p>
    <w:p w14:paraId="06809A20">
      <w:pPr>
        <w:pStyle w:val="7"/>
        <w:numPr>
          <w:ilvl w:val="0"/>
          <w:numId w:val="4"/>
        </w:numPr>
        <w:tabs>
          <w:tab w:val="left" w:pos="882"/>
        </w:tabs>
        <w:spacing w:before="78" w:after="0" w:line="240" w:lineRule="auto"/>
        <w:ind w:left="882" w:right="0" w:hanging="357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 logic is</w:t>
      </w:r>
      <w:r>
        <w:rPr>
          <w:spacing w:val="-2"/>
          <w:sz w:val="24"/>
        </w:rPr>
        <w:t xml:space="preserve"> </w:t>
      </w:r>
      <w:r>
        <w:rPr>
          <w:sz w:val="24"/>
        </w:rPr>
        <w:t>written</w:t>
      </w:r>
      <w:r>
        <w:rPr>
          <w:spacing w:val="1"/>
          <w:sz w:val="24"/>
        </w:rPr>
        <w:t xml:space="preserve"> </w:t>
      </w:r>
      <w:r>
        <w:rPr>
          <w:sz w:val="24"/>
        </w:rPr>
        <w:t>in both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Python and </w:t>
      </w:r>
      <w:r>
        <w:rPr>
          <w:spacing w:val="-4"/>
          <w:sz w:val="24"/>
        </w:rPr>
        <w:t>C++.</w:t>
      </w:r>
    </w:p>
    <w:sectPr>
      <w:pgSz w:w="11920" w:h="16850"/>
      <w:pgMar w:top="1420" w:right="566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883" w:hanging="35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99" w:hanging="35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18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7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56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75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4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13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32" w:hanging="358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69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3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2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369" w:hanging="21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8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27" w:hanging="36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10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6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6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6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DFD27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line="366" w:lineRule="exact"/>
      <w:ind w:left="228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78"/>
      <w:ind w:left="698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1114</Words>
  <Characters>5789</Characters>
  <TotalTime>0</TotalTime>
  <ScaleCrop>false</ScaleCrop>
  <LinksUpToDate>false</LinksUpToDate>
  <CharactersWithSpaces>6815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2026-04-03T16:17:00Z</dcterms:created>
  <dc:creator>Edulakanti Ramya</dc:creator>
  <cp:lastModifiedBy>Megha Akanksha G</cp:lastModifiedBy>
  <dcterms:modified xsi:type="dcterms:W3CDTF">2026-04-07T07:55:10Z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eyJoZGlkIjoiMWI4YjJjZTUzNGNlYTQyODI4ZTEyNDRhODcyM2Y3ZDEiLCJ1c2VySWQiOiI1Njc0NTc3OTc0NTkifQ==</vt:lpwstr>
  </property>
  <property fmtid="{D5CDD505-2E9C-101B-9397-08002B2CF9AE}" pid="7" name="KSOProductBuildVer">
    <vt:lpwstr>1033-12.1.0.25242</vt:lpwstr>
  </property>
  <property fmtid="{D5CDD505-2E9C-101B-9397-08002B2CF9AE}" pid="8" name="ICV">
    <vt:lpwstr>544FCADFB84746E9AF8BBC5191A2F9C0_13</vt:lpwstr>
  </property>
</Properties>
</file>